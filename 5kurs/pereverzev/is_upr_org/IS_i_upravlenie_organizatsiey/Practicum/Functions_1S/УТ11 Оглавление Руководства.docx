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Default="00E8259B">
      <w:pPr>
        <w:pStyle w:val="a4"/>
        <w:shd w:val="clear" w:color="auto" w:fill="auto"/>
        <w:ind w:left="20" w:right="20" w:firstLine="0"/>
      </w:pPr>
      <w:r>
        <w:t>Данная книга является руководством по работе с про</w:t>
      </w:r>
      <w:r>
        <w:softHyphen/>
        <w:t>граммным продуктом «1С:Предпр</w:t>
      </w:r>
      <w:r>
        <w:t>иятие 8. Управление торговлей», который представляет собой совокупность тех</w:t>
      </w:r>
      <w:r>
        <w:softHyphen/>
        <w:t>нологической платформы «ЮПредприятие 8.3» и конфи</w:t>
      </w:r>
      <w:r>
        <w:softHyphen/>
        <w:t>гурации (прикладного решения) «Управление торговлей». В книге подробно рассмотрен состав возможностей и порядок использования указ</w:t>
      </w:r>
      <w:r>
        <w:t>анной конфигурации. Издание не является полной документацией по программе «ЮПредприятие 8. Управление торговлей». Для работы с ней необходимы также другие книги, включаемые в комплект поставки:</w:t>
      </w:r>
    </w:p>
    <w:p w:rsidR="00000000" w:rsidRDefault="00E8259B">
      <w:pPr>
        <w:pStyle w:val="a4"/>
        <w:numPr>
          <w:ilvl w:val="0"/>
          <w:numId w:val="1"/>
        </w:numPr>
        <w:shd w:val="clear" w:color="auto" w:fill="auto"/>
        <w:tabs>
          <w:tab w:val="left" w:pos="298"/>
        </w:tabs>
        <w:ind w:left="300" w:right="20"/>
      </w:pPr>
      <w:r>
        <w:t>«ЮПредприятие 8.3. Руководство пользователя». Книга содержи</w:t>
      </w:r>
      <w:r>
        <w:t>т описание общих приемов работы с програм</w:t>
      </w:r>
      <w:r>
        <w:softHyphen/>
        <w:t>мными продуктами системы «ЮПредприятие 8».</w:t>
      </w:r>
    </w:p>
    <w:p w:rsidR="00000000" w:rsidRDefault="00E8259B">
      <w:pPr>
        <w:pStyle w:val="a4"/>
        <w:numPr>
          <w:ilvl w:val="0"/>
          <w:numId w:val="1"/>
        </w:numPr>
        <w:shd w:val="clear" w:color="auto" w:fill="auto"/>
        <w:tabs>
          <w:tab w:val="left" w:pos="294"/>
        </w:tabs>
        <w:ind w:left="300" w:right="20"/>
      </w:pPr>
      <w:r>
        <w:t>«ЮПредприятие 8.3. Руководство администратора». В книгу входят сведения об установке платформы и адми</w:t>
      </w:r>
      <w:r>
        <w:softHyphen/>
        <w:t>нистративной настройке системы.</w:t>
      </w:r>
    </w:p>
    <w:p w:rsidR="00000000" w:rsidRDefault="00E8259B">
      <w:pPr>
        <w:pStyle w:val="a4"/>
        <w:numPr>
          <w:ilvl w:val="0"/>
          <w:numId w:val="1"/>
        </w:numPr>
        <w:shd w:val="clear" w:color="auto" w:fill="auto"/>
        <w:tabs>
          <w:tab w:val="left" w:pos="298"/>
        </w:tabs>
        <w:ind w:left="300" w:right="20"/>
      </w:pPr>
      <w:r>
        <w:t xml:space="preserve">«ЮПредприятие 8.3. Руководство </w:t>
      </w:r>
      <w:r>
        <w:t>разработчика» (в двух частях). Книга содержит сведения о разработке при</w:t>
      </w:r>
      <w:r>
        <w:softHyphen/>
        <w:t>кладных решений в системе «ЮПредприятие 8.3», в том числе описание синтаксиса встроенного языка и языка запросов. Книга необходима для изменения конфигурации под особенности учета конк</w:t>
      </w:r>
      <w:r>
        <w:t>ретной организации.</w:t>
      </w:r>
    </w:p>
    <w:p w:rsidR="00000000" w:rsidRDefault="00E8259B">
      <w:pPr>
        <w:pStyle w:val="a4"/>
        <w:shd w:val="clear" w:color="auto" w:fill="auto"/>
        <w:ind w:left="20" w:right="20" w:firstLine="0"/>
        <w:sectPr w:rsidR="00000000" w:rsidSect="00AE4EF2">
          <w:headerReference w:type="even" r:id="rId7"/>
          <w:type w:val="continuous"/>
          <w:pgSz w:w="11909" w:h="16834" w:code="9"/>
          <w:pgMar w:top="1134" w:right="1134" w:bottom="1134" w:left="1134" w:header="0" w:footer="6" w:gutter="0"/>
          <w:pgNumType w:start="4"/>
          <w:cols w:space="720"/>
          <w:noEndnote/>
          <w:docGrid w:linePitch="360"/>
        </w:sectPr>
      </w:pPr>
      <w:r>
        <w:t>В поставку программного продукта, включающего сервер «ЮПредприятия 8.3», входит книга «ЮПредприятие 8.3. Клиент-серверный вариант. Руководство администратора», в которой содержатся сведения об установке и особенностях использования прил</w:t>
      </w:r>
      <w:r>
        <w:t>ожений в варианте «клиент-сервер».</w:t>
      </w:r>
    </w:p>
    <w:p w:rsidR="00000000" w:rsidRPr="00AE4EF2" w:rsidRDefault="00E8259B" w:rsidP="00AE4EF2">
      <w:pPr>
        <w:pStyle w:val="11"/>
        <w:keepNext/>
        <w:keepLines/>
        <w:shd w:val="clear" w:color="auto" w:fill="auto"/>
        <w:spacing w:after="0" w:line="240" w:lineRule="auto"/>
        <w:rPr>
          <w:rFonts w:ascii="Times New Roman" w:hAnsi="Times New Roman" w:cs="Times New Roman"/>
          <w:spacing w:val="0"/>
          <w:sz w:val="28"/>
          <w:szCs w:val="28"/>
        </w:rPr>
      </w:pPr>
      <w:bookmarkStart w:id="0" w:name="bookmark0"/>
      <w:r w:rsidRPr="00AE4EF2">
        <w:rPr>
          <w:rFonts w:ascii="Times New Roman" w:hAnsi="Times New Roman" w:cs="Times New Roman"/>
          <w:spacing w:val="0"/>
          <w:sz w:val="28"/>
          <w:szCs w:val="28"/>
        </w:rPr>
        <w:lastRenderedPageBreak/>
        <w:t>ОГЛАВЛЕНИЕ</w:t>
      </w:r>
      <w:bookmarkEnd w:id="0"/>
    </w:p>
    <w:p w:rsidR="00000000" w:rsidRPr="00AE4EF2" w:rsidRDefault="00E8259B" w:rsidP="00AE4EF2">
      <w:pPr>
        <w:pStyle w:val="13"/>
        <w:shd w:val="clear" w:color="auto" w:fill="auto"/>
        <w:tabs>
          <w:tab w:val="right" w:leader="dot" w:pos="6519"/>
        </w:tabs>
        <w:spacing w:before="0" w:after="0" w:line="240" w:lineRule="auto"/>
        <w:rPr>
          <w:sz w:val="24"/>
          <w:szCs w:val="28"/>
        </w:rPr>
      </w:pPr>
      <w:r w:rsidRPr="00AE4EF2">
        <w:rPr>
          <w:sz w:val="24"/>
          <w:szCs w:val="28"/>
        </w:rPr>
        <w:fldChar w:fldCharType="begin"/>
      </w:r>
      <w:r w:rsidRPr="00AE4EF2">
        <w:rPr>
          <w:sz w:val="24"/>
          <w:szCs w:val="28"/>
        </w:rPr>
        <w:instrText xml:space="preserve"> TOC \o "1-3" \h \z </w:instrText>
      </w:r>
      <w:r w:rsidRPr="00AE4EF2">
        <w:rPr>
          <w:sz w:val="24"/>
          <w:szCs w:val="28"/>
        </w:rPr>
        <w:fldChar w:fldCharType="separate"/>
      </w:r>
      <w:hyperlink w:anchor="bookmark4" w:tooltip="Current Document" w:history="1">
        <w:r w:rsidRPr="00AE4EF2">
          <w:rPr>
            <w:sz w:val="24"/>
            <w:szCs w:val="28"/>
          </w:rPr>
          <w:t>Введение</w:t>
        </w:r>
        <w:r w:rsidRPr="00AE4EF2">
          <w:rPr>
            <w:sz w:val="24"/>
            <w:szCs w:val="28"/>
          </w:rPr>
          <w:tab/>
          <w:t>13</w:t>
        </w:r>
      </w:hyperlink>
    </w:p>
    <w:p w:rsidR="00000000" w:rsidRPr="00AE4EF2" w:rsidRDefault="00E8259B" w:rsidP="00AE4EF2">
      <w:pPr>
        <w:pStyle w:val="a8"/>
        <w:shd w:val="clear" w:color="auto" w:fill="auto"/>
        <w:tabs>
          <w:tab w:val="right" w:leader="dot" w:pos="6518"/>
        </w:tabs>
        <w:spacing w:before="0" w:after="0" w:line="240" w:lineRule="auto"/>
        <w:ind w:firstLine="0"/>
        <w:rPr>
          <w:sz w:val="24"/>
          <w:szCs w:val="28"/>
        </w:rPr>
      </w:pPr>
      <w:r w:rsidRPr="00AE4EF2">
        <w:rPr>
          <w:sz w:val="24"/>
          <w:szCs w:val="28"/>
        </w:rPr>
        <w:t>Как работать с книгой</w:t>
      </w:r>
      <w:r w:rsidRPr="00AE4EF2">
        <w:rPr>
          <w:sz w:val="24"/>
          <w:szCs w:val="28"/>
        </w:rPr>
        <w:tab/>
        <w:t>14</w:t>
      </w:r>
    </w:p>
    <w:p w:rsidR="00000000" w:rsidRPr="00AE4EF2" w:rsidRDefault="00E8259B" w:rsidP="00AE4EF2">
      <w:pPr>
        <w:pStyle w:val="a8"/>
        <w:shd w:val="clear" w:color="auto" w:fill="auto"/>
        <w:tabs>
          <w:tab w:val="right" w:leader="dot" w:pos="6518"/>
        </w:tabs>
        <w:spacing w:before="0" w:after="0" w:line="240" w:lineRule="auto"/>
        <w:ind w:firstLine="0"/>
        <w:rPr>
          <w:sz w:val="24"/>
          <w:szCs w:val="28"/>
        </w:rPr>
      </w:pPr>
      <w:r w:rsidRPr="00AE4EF2">
        <w:rPr>
          <w:sz w:val="24"/>
          <w:szCs w:val="28"/>
        </w:rPr>
        <w:t>Помощь при работе с конфигурацией</w:t>
      </w:r>
      <w:r w:rsidRPr="00AE4EF2">
        <w:rPr>
          <w:sz w:val="24"/>
          <w:szCs w:val="28"/>
        </w:rPr>
        <w:tab/>
        <w:t>15</w:t>
      </w:r>
    </w:p>
    <w:p w:rsidR="00000000" w:rsidRPr="00AE4EF2" w:rsidRDefault="00E8259B" w:rsidP="00AE4EF2">
      <w:pPr>
        <w:pStyle w:val="13"/>
        <w:shd w:val="clear" w:color="auto" w:fill="auto"/>
        <w:tabs>
          <w:tab w:val="right" w:leader="dot" w:pos="6519"/>
        </w:tabs>
        <w:spacing w:before="0" w:after="0" w:line="240" w:lineRule="auto"/>
        <w:rPr>
          <w:sz w:val="24"/>
          <w:szCs w:val="28"/>
        </w:rPr>
      </w:pPr>
      <w:r w:rsidRPr="00AE4EF2">
        <w:rPr>
          <w:sz w:val="24"/>
          <w:szCs w:val="28"/>
        </w:rPr>
        <w:t>Глава 1. Назначени</w:t>
      </w:r>
      <w:r w:rsidRPr="00AE4EF2">
        <w:rPr>
          <w:sz w:val="24"/>
          <w:szCs w:val="28"/>
        </w:rPr>
        <w:t>е и основные возможности конфигурации</w:t>
      </w:r>
      <w:r w:rsidRPr="00AE4EF2">
        <w:rPr>
          <w:sz w:val="24"/>
          <w:szCs w:val="28"/>
        </w:rPr>
        <w:tab/>
        <w:t>17</w:t>
      </w:r>
    </w:p>
    <w:p w:rsidR="00000000" w:rsidRPr="00AE4EF2" w:rsidRDefault="00E8259B" w:rsidP="00AE4EF2">
      <w:pPr>
        <w:pStyle w:val="13"/>
        <w:shd w:val="clear" w:color="auto" w:fill="auto"/>
        <w:tabs>
          <w:tab w:val="right" w:leader="dot" w:pos="6519"/>
        </w:tabs>
        <w:spacing w:before="0" w:after="0" w:line="240" w:lineRule="auto"/>
        <w:rPr>
          <w:sz w:val="24"/>
          <w:szCs w:val="28"/>
        </w:rPr>
      </w:pPr>
      <w:r w:rsidRPr="00AE4EF2">
        <w:rPr>
          <w:sz w:val="24"/>
          <w:szCs w:val="28"/>
        </w:rPr>
        <w:t>Глава 2. Нормативно-справочная информация</w:t>
      </w:r>
      <w:r w:rsidRPr="00AE4EF2">
        <w:rPr>
          <w:sz w:val="24"/>
          <w:szCs w:val="28"/>
        </w:rPr>
        <w:tab/>
        <w:t>19</w:t>
      </w:r>
    </w:p>
    <w:p w:rsidR="00000000" w:rsidRPr="00AE4EF2" w:rsidRDefault="00E8259B" w:rsidP="00AE4EF2">
      <w:pPr>
        <w:pStyle w:val="a8"/>
        <w:numPr>
          <w:ilvl w:val="0"/>
          <w:numId w:val="2"/>
        </w:numPr>
        <w:shd w:val="clear" w:color="auto" w:fill="auto"/>
        <w:tabs>
          <w:tab w:val="left" w:pos="598"/>
          <w:tab w:val="right" w:leader="dot" w:pos="6518"/>
        </w:tabs>
        <w:spacing w:before="0" w:after="0" w:line="240" w:lineRule="auto"/>
        <w:ind w:firstLine="0"/>
        <w:rPr>
          <w:sz w:val="24"/>
          <w:szCs w:val="28"/>
        </w:rPr>
      </w:pPr>
      <w:r w:rsidRPr="00AE4EF2">
        <w:rPr>
          <w:sz w:val="24"/>
          <w:szCs w:val="28"/>
        </w:rPr>
        <w:t>Заполнение классификаторов</w:t>
      </w:r>
      <w:r w:rsidRPr="00AE4EF2">
        <w:rPr>
          <w:sz w:val="24"/>
          <w:szCs w:val="28"/>
        </w:rPr>
        <w:tab/>
        <w:t>21</w:t>
      </w:r>
    </w:p>
    <w:p w:rsidR="00000000" w:rsidRPr="00AE4EF2" w:rsidRDefault="00E8259B" w:rsidP="00AE4EF2">
      <w:pPr>
        <w:pStyle w:val="a8"/>
        <w:numPr>
          <w:ilvl w:val="0"/>
          <w:numId w:val="2"/>
        </w:numPr>
        <w:shd w:val="clear" w:color="auto" w:fill="auto"/>
        <w:tabs>
          <w:tab w:val="left" w:pos="598"/>
          <w:tab w:val="right" w:leader="dot" w:pos="6518"/>
        </w:tabs>
        <w:spacing w:before="0" w:after="0" w:line="240" w:lineRule="auto"/>
        <w:ind w:firstLine="0"/>
        <w:rPr>
          <w:sz w:val="24"/>
          <w:szCs w:val="28"/>
        </w:rPr>
      </w:pPr>
      <w:r w:rsidRPr="00AE4EF2">
        <w:rPr>
          <w:sz w:val="24"/>
          <w:szCs w:val="28"/>
        </w:rPr>
        <w:t>Настройка параметров учета</w:t>
      </w:r>
      <w:r w:rsidRPr="00AE4EF2">
        <w:rPr>
          <w:sz w:val="24"/>
          <w:szCs w:val="28"/>
        </w:rPr>
        <w:tab/>
        <w:t>24</w:t>
      </w:r>
    </w:p>
    <w:p w:rsidR="00000000" w:rsidRPr="00AE4EF2" w:rsidRDefault="00E8259B" w:rsidP="00AE4EF2">
      <w:pPr>
        <w:pStyle w:val="a8"/>
        <w:numPr>
          <w:ilvl w:val="0"/>
          <w:numId w:val="3"/>
        </w:numPr>
        <w:shd w:val="clear" w:color="auto" w:fill="auto"/>
        <w:tabs>
          <w:tab w:val="left" w:pos="1042"/>
          <w:tab w:val="right" w:leader="dot" w:pos="6513"/>
        </w:tabs>
        <w:spacing w:before="0" w:after="0" w:line="240" w:lineRule="auto"/>
        <w:ind w:firstLine="0"/>
        <w:rPr>
          <w:sz w:val="24"/>
          <w:szCs w:val="28"/>
        </w:rPr>
      </w:pPr>
      <w:r w:rsidRPr="00AE4EF2">
        <w:rPr>
          <w:sz w:val="24"/>
          <w:szCs w:val="28"/>
        </w:rPr>
        <w:t>Определение валют управленческого и регламентированного учета</w:t>
      </w:r>
      <w:r w:rsidRPr="00AE4EF2">
        <w:rPr>
          <w:sz w:val="24"/>
          <w:szCs w:val="28"/>
        </w:rPr>
        <w:tab/>
        <w:t>25</w:t>
      </w:r>
    </w:p>
    <w:p w:rsidR="00000000" w:rsidRPr="00AE4EF2" w:rsidRDefault="00E8259B" w:rsidP="00AE4EF2">
      <w:pPr>
        <w:pStyle w:val="a8"/>
        <w:numPr>
          <w:ilvl w:val="0"/>
          <w:numId w:val="3"/>
        </w:numPr>
        <w:shd w:val="clear" w:color="auto" w:fill="auto"/>
        <w:tabs>
          <w:tab w:val="left" w:pos="1047"/>
          <w:tab w:val="right" w:leader="dot" w:pos="6513"/>
        </w:tabs>
        <w:spacing w:before="0" w:after="0" w:line="240" w:lineRule="auto"/>
        <w:ind w:firstLine="0"/>
        <w:rPr>
          <w:sz w:val="24"/>
          <w:szCs w:val="28"/>
        </w:rPr>
      </w:pPr>
      <w:r w:rsidRPr="00AE4EF2">
        <w:rPr>
          <w:sz w:val="24"/>
          <w:szCs w:val="28"/>
        </w:rPr>
        <w:t xml:space="preserve">Настройка списка </w:t>
      </w:r>
      <w:r w:rsidRPr="00AE4EF2">
        <w:rPr>
          <w:sz w:val="24"/>
          <w:szCs w:val="28"/>
        </w:rPr>
        <w:t>используемых функциональных возможностей</w:t>
      </w:r>
      <w:r w:rsidRPr="00AE4EF2">
        <w:rPr>
          <w:sz w:val="24"/>
          <w:szCs w:val="28"/>
        </w:rPr>
        <w:tab/>
        <w:t>26</w:t>
      </w:r>
    </w:p>
    <w:p w:rsidR="00000000" w:rsidRPr="00AE4EF2" w:rsidRDefault="00E8259B" w:rsidP="00AE4EF2">
      <w:pPr>
        <w:pStyle w:val="a8"/>
        <w:numPr>
          <w:ilvl w:val="1"/>
          <w:numId w:val="3"/>
        </w:numPr>
        <w:shd w:val="clear" w:color="auto" w:fill="auto"/>
        <w:tabs>
          <w:tab w:val="left" w:pos="598"/>
          <w:tab w:val="right" w:leader="dot" w:pos="6518"/>
        </w:tabs>
        <w:spacing w:before="0" w:after="0" w:line="240" w:lineRule="auto"/>
        <w:ind w:firstLine="0"/>
        <w:rPr>
          <w:sz w:val="24"/>
          <w:szCs w:val="28"/>
        </w:rPr>
      </w:pPr>
      <w:r w:rsidRPr="00AE4EF2">
        <w:rPr>
          <w:sz w:val="24"/>
          <w:szCs w:val="28"/>
        </w:rPr>
        <w:t>Ввод основных сведений о предприятии</w:t>
      </w:r>
      <w:r w:rsidRPr="00AE4EF2">
        <w:rPr>
          <w:sz w:val="24"/>
          <w:szCs w:val="28"/>
        </w:rPr>
        <w:tab/>
        <w:t>26</w:t>
      </w:r>
    </w:p>
    <w:p w:rsidR="00000000" w:rsidRPr="00AE4EF2" w:rsidRDefault="00E8259B" w:rsidP="00AE4EF2">
      <w:pPr>
        <w:pStyle w:val="a8"/>
        <w:numPr>
          <w:ilvl w:val="2"/>
          <w:numId w:val="3"/>
        </w:numPr>
        <w:shd w:val="clear" w:color="auto" w:fill="auto"/>
        <w:tabs>
          <w:tab w:val="left" w:pos="1042"/>
          <w:tab w:val="right" w:leader="dot" w:pos="6513"/>
        </w:tabs>
        <w:spacing w:before="0" w:after="0" w:line="240" w:lineRule="auto"/>
        <w:ind w:firstLine="0"/>
        <w:rPr>
          <w:sz w:val="24"/>
          <w:szCs w:val="28"/>
        </w:rPr>
      </w:pPr>
      <w:r w:rsidRPr="00AE4EF2">
        <w:rPr>
          <w:sz w:val="24"/>
          <w:szCs w:val="28"/>
        </w:rPr>
        <w:t>Организации</w:t>
      </w:r>
      <w:r w:rsidRPr="00AE4EF2">
        <w:rPr>
          <w:sz w:val="24"/>
          <w:szCs w:val="28"/>
        </w:rPr>
        <w:tab/>
        <w:t>28</w:t>
      </w:r>
    </w:p>
    <w:p w:rsidR="00000000" w:rsidRPr="00AE4EF2" w:rsidRDefault="00E8259B" w:rsidP="00AE4EF2">
      <w:pPr>
        <w:pStyle w:val="a8"/>
        <w:numPr>
          <w:ilvl w:val="2"/>
          <w:numId w:val="3"/>
        </w:numPr>
        <w:shd w:val="clear" w:color="auto" w:fill="auto"/>
        <w:tabs>
          <w:tab w:val="left" w:pos="1042"/>
          <w:tab w:val="right" w:leader="dot" w:pos="6513"/>
        </w:tabs>
        <w:spacing w:before="0" w:after="0" w:line="240" w:lineRule="auto"/>
        <w:ind w:firstLine="0"/>
        <w:rPr>
          <w:sz w:val="24"/>
          <w:szCs w:val="28"/>
        </w:rPr>
      </w:pPr>
      <w:r w:rsidRPr="00AE4EF2">
        <w:rPr>
          <w:sz w:val="24"/>
          <w:szCs w:val="28"/>
        </w:rPr>
        <w:t>Физические лица</w:t>
      </w:r>
      <w:r w:rsidRPr="00AE4EF2">
        <w:rPr>
          <w:sz w:val="24"/>
          <w:szCs w:val="28"/>
        </w:rPr>
        <w:tab/>
        <w:t>35</w:t>
      </w:r>
    </w:p>
    <w:p w:rsidR="00000000" w:rsidRPr="00AE4EF2" w:rsidRDefault="00E8259B" w:rsidP="00AE4EF2">
      <w:pPr>
        <w:pStyle w:val="a8"/>
        <w:numPr>
          <w:ilvl w:val="2"/>
          <w:numId w:val="3"/>
        </w:numPr>
        <w:shd w:val="clear" w:color="auto" w:fill="auto"/>
        <w:tabs>
          <w:tab w:val="left" w:pos="1038"/>
          <w:tab w:val="right" w:leader="dot" w:pos="6513"/>
        </w:tabs>
        <w:spacing w:before="0" w:after="0" w:line="240" w:lineRule="auto"/>
        <w:ind w:firstLine="0"/>
        <w:rPr>
          <w:sz w:val="24"/>
          <w:szCs w:val="28"/>
        </w:rPr>
      </w:pPr>
      <w:r w:rsidRPr="00AE4EF2">
        <w:rPr>
          <w:sz w:val="24"/>
          <w:szCs w:val="28"/>
        </w:rPr>
        <w:t>Подразделения</w:t>
      </w:r>
      <w:r w:rsidRPr="00AE4EF2">
        <w:rPr>
          <w:sz w:val="24"/>
          <w:szCs w:val="28"/>
        </w:rPr>
        <w:tab/>
        <w:t>36</w:t>
      </w:r>
    </w:p>
    <w:p w:rsidR="00000000" w:rsidRPr="00AE4EF2" w:rsidRDefault="00E8259B" w:rsidP="00AE4EF2">
      <w:pPr>
        <w:pStyle w:val="a8"/>
        <w:numPr>
          <w:ilvl w:val="2"/>
          <w:numId w:val="3"/>
        </w:numPr>
        <w:shd w:val="clear" w:color="auto" w:fill="auto"/>
        <w:tabs>
          <w:tab w:val="left" w:pos="1038"/>
          <w:tab w:val="right" w:leader="dot" w:pos="6513"/>
        </w:tabs>
        <w:spacing w:before="0" w:after="0" w:line="240" w:lineRule="auto"/>
        <w:ind w:firstLine="0"/>
        <w:rPr>
          <w:sz w:val="24"/>
          <w:szCs w:val="28"/>
        </w:rPr>
      </w:pPr>
      <w:r w:rsidRPr="00AE4EF2">
        <w:rPr>
          <w:sz w:val="24"/>
          <w:szCs w:val="28"/>
        </w:rPr>
        <w:t>Обособленные подразделения организации</w:t>
      </w:r>
      <w:r w:rsidRPr="00AE4EF2">
        <w:rPr>
          <w:sz w:val="24"/>
          <w:szCs w:val="28"/>
        </w:rPr>
        <w:tab/>
        <w:t>37</w:t>
      </w:r>
    </w:p>
    <w:p w:rsidR="00000000" w:rsidRPr="00AE4EF2" w:rsidRDefault="00E8259B" w:rsidP="00AE4EF2">
      <w:pPr>
        <w:pStyle w:val="a8"/>
        <w:numPr>
          <w:ilvl w:val="2"/>
          <w:numId w:val="3"/>
        </w:numPr>
        <w:shd w:val="clear" w:color="auto" w:fill="auto"/>
        <w:tabs>
          <w:tab w:val="left" w:pos="1038"/>
          <w:tab w:val="right" w:leader="dot" w:pos="6513"/>
        </w:tabs>
        <w:spacing w:before="0" w:after="0" w:line="240" w:lineRule="auto"/>
        <w:ind w:firstLine="0"/>
        <w:rPr>
          <w:sz w:val="24"/>
          <w:szCs w:val="28"/>
        </w:rPr>
      </w:pPr>
      <w:r w:rsidRPr="00AE4EF2">
        <w:rPr>
          <w:sz w:val="24"/>
          <w:szCs w:val="28"/>
        </w:rPr>
        <w:t>Склады (складские территории)</w:t>
      </w:r>
      <w:r w:rsidRPr="00AE4EF2">
        <w:rPr>
          <w:sz w:val="24"/>
          <w:szCs w:val="28"/>
        </w:rPr>
        <w:tab/>
        <w:t>39</w:t>
      </w:r>
    </w:p>
    <w:p w:rsidR="00000000" w:rsidRPr="00AE4EF2" w:rsidRDefault="00E8259B" w:rsidP="00AE4EF2">
      <w:pPr>
        <w:pStyle w:val="a8"/>
        <w:numPr>
          <w:ilvl w:val="2"/>
          <w:numId w:val="3"/>
        </w:numPr>
        <w:shd w:val="clear" w:color="auto" w:fill="auto"/>
        <w:tabs>
          <w:tab w:val="left" w:pos="1042"/>
          <w:tab w:val="right" w:leader="dot" w:pos="6513"/>
        </w:tabs>
        <w:spacing w:before="0" w:after="0" w:line="240" w:lineRule="auto"/>
        <w:ind w:firstLine="0"/>
        <w:rPr>
          <w:sz w:val="24"/>
          <w:szCs w:val="28"/>
        </w:rPr>
      </w:pPr>
      <w:r w:rsidRPr="00AE4EF2">
        <w:rPr>
          <w:sz w:val="24"/>
          <w:szCs w:val="28"/>
        </w:rPr>
        <w:t>Графики работы</w:t>
      </w:r>
      <w:r w:rsidRPr="00AE4EF2">
        <w:rPr>
          <w:sz w:val="24"/>
          <w:szCs w:val="28"/>
        </w:rPr>
        <w:tab/>
        <w:t>47</w:t>
      </w:r>
    </w:p>
    <w:p w:rsidR="00000000" w:rsidRPr="00AE4EF2" w:rsidRDefault="00E8259B" w:rsidP="00AE4EF2">
      <w:pPr>
        <w:pStyle w:val="a8"/>
        <w:numPr>
          <w:ilvl w:val="2"/>
          <w:numId w:val="3"/>
        </w:numPr>
        <w:shd w:val="clear" w:color="auto" w:fill="auto"/>
        <w:tabs>
          <w:tab w:val="left" w:pos="1042"/>
          <w:tab w:val="right" w:leader="dot" w:pos="6513"/>
        </w:tabs>
        <w:spacing w:before="0" w:after="0" w:line="240" w:lineRule="auto"/>
        <w:ind w:firstLine="0"/>
        <w:rPr>
          <w:sz w:val="24"/>
          <w:szCs w:val="28"/>
        </w:rPr>
      </w:pPr>
      <w:r w:rsidRPr="00AE4EF2">
        <w:rPr>
          <w:sz w:val="24"/>
          <w:szCs w:val="28"/>
        </w:rPr>
        <w:t>Настройка схемы межфирменных продаж</w:t>
      </w:r>
      <w:r w:rsidRPr="00AE4EF2">
        <w:rPr>
          <w:sz w:val="24"/>
          <w:szCs w:val="28"/>
        </w:rPr>
        <w:tab/>
        <w:t>47</w:t>
      </w:r>
    </w:p>
    <w:p w:rsidR="00000000" w:rsidRPr="00AE4EF2" w:rsidRDefault="00E8259B" w:rsidP="00AE4EF2">
      <w:pPr>
        <w:pStyle w:val="a8"/>
        <w:numPr>
          <w:ilvl w:val="2"/>
          <w:numId w:val="3"/>
        </w:numPr>
        <w:shd w:val="clear" w:color="auto" w:fill="auto"/>
        <w:tabs>
          <w:tab w:val="left" w:pos="1042"/>
        </w:tabs>
        <w:spacing w:before="0" w:after="0" w:line="240" w:lineRule="auto"/>
        <w:ind w:firstLine="0"/>
        <w:rPr>
          <w:sz w:val="24"/>
          <w:szCs w:val="28"/>
        </w:rPr>
      </w:pPr>
      <w:r w:rsidRPr="00AE4EF2">
        <w:rPr>
          <w:sz w:val="24"/>
          <w:szCs w:val="28"/>
        </w:rPr>
        <w:t>Ввод остатков задолженности</w:t>
      </w:r>
    </w:p>
    <w:p w:rsidR="00000000" w:rsidRPr="00AE4EF2" w:rsidRDefault="00E8259B" w:rsidP="00AE4EF2">
      <w:pPr>
        <w:pStyle w:val="a8"/>
        <w:shd w:val="clear" w:color="auto" w:fill="auto"/>
        <w:tabs>
          <w:tab w:val="right" w:leader="dot" w:pos="6513"/>
        </w:tabs>
        <w:spacing w:before="0" w:after="0" w:line="240" w:lineRule="auto"/>
        <w:ind w:firstLine="0"/>
        <w:rPr>
          <w:sz w:val="24"/>
          <w:szCs w:val="28"/>
        </w:rPr>
      </w:pPr>
      <w:r w:rsidRPr="00AE4EF2">
        <w:rPr>
          <w:sz w:val="24"/>
          <w:szCs w:val="28"/>
        </w:rPr>
        <w:t>между собственными организациями</w:t>
      </w:r>
      <w:r w:rsidRPr="00AE4EF2">
        <w:rPr>
          <w:sz w:val="24"/>
          <w:szCs w:val="28"/>
        </w:rPr>
        <w:tab/>
        <w:t>49</w:t>
      </w:r>
    </w:p>
    <w:p w:rsidR="00000000" w:rsidRPr="00AE4EF2" w:rsidRDefault="00E8259B" w:rsidP="00AE4EF2">
      <w:pPr>
        <w:pStyle w:val="a8"/>
        <w:numPr>
          <w:ilvl w:val="1"/>
          <w:numId w:val="3"/>
        </w:numPr>
        <w:shd w:val="clear" w:color="auto" w:fill="auto"/>
        <w:tabs>
          <w:tab w:val="left" w:pos="598"/>
        </w:tabs>
        <w:spacing w:before="0" w:after="0" w:line="240" w:lineRule="auto"/>
        <w:ind w:firstLine="0"/>
        <w:rPr>
          <w:sz w:val="24"/>
          <w:szCs w:val="28"/>
        </w:rPr>
      </w:pPr>
      <w:r w:rsidRPr="00AE4EF2">
        <w:rPr>
          <w:sz w:val="24"/>
          <w:szCs w:val="28"/>
        </w:rPr>
        <w:t>Ввод информации о номенклатурных позициях</w:t>
      </w:r>
    </w:p>
    <w:p w:rsidR="00000000" w:rsidRPr="00AE4EF2" w:rsidRDefault="00E8259B" w:rsidP="00AE4EF2">
      <w:pPr>
        <w:pStyle w:val="a8"/>
        <w:shd w:val="clear" w:color="auto" w:fill="auto"/>
        <w:tabs>
          <w:tab w:val="right" w:leader="dot" w:pos="6513"/>
        </w:tabs>
        <w:spacing w:before="0" w:after="0" w:line="240" w:lineRule="auto"/>
        <w:ind w:firstLine="0"/>
        <w:rPr>
          <w:sz w:val="24"/>
          <w:szCs w:val="28"/>
        </w:rPr>
      </w:pPr>
      <w:r w:rsidRPr="00AE4EF2">
        <w:rPr>
          <w:sz w:val="24"/>
          <w:szCs w:val="28"/>
        </w:rPr>
        <w:t>(товарах, услугах, работе, таре)</w:t>
      </w:r>
      <w:r w:rsidRPr="00AE4EF2">
        <w:rPr>
          <w:sz w:val="24"/>
          <w:szCs w:val="28"/>
        </w:rPr>
        <w:tab/>
        <w:t>49</w:t>
      </w:r>
    </w:p>
    <w:p w:rsidR="00000000" w:rsidRPr="00AE4EF2" w:rsidRDefault="00E8259B" w:rsidP="00AE4EF2">
      <w:pPr>
        <w:pStyle w:val="a8"/>
        <w:numPr>
          <w:ilvl w:val="2"/>
          <w:numId w:val="3"/>
        </w:numPr>
        <w:shd w:val="clear" w:color="auto" w:fill="auto"/>
        <w:tabs>
          <w:tab w:val="left" w:pos="1042"/>
          <w:tab w:val="right" w:leader="dot" w:pos="6513"/>
        </w:tabs>
        <w:spacing w:before="0" w:after="0" w:line="240" w:lineRule="auto"/>
        <w:ind w:firstLine="0"/>
        <w:rPr>
          <w:sz w:val="24"/>
          <w:szCs w:val="28"/>
        </w:rPr>
      </w:pPr>
      <w:r w:rsidRPr="00AE4EF2">
        <w:rPr>
          <w:sz w:val="24"/>
          <w:szCs w:val="28"/>
        </w:rPr>
        <w:t>Ввод информации о в</w:t>
      </w:r>
      <w:r w:rsidRPr="00AE4EF2">
        <w:rPr>
          <w:sz w:val="24"/>
          <w:szCs w:val="28"/>
        </w:rPr>
        <w:t>идах номенклатуры</w:t>
      </w:r>
      <w:r w:rsidRPr="00AE4EF2">
        <w:rPr>
          <w:sz w:val="24"/>
          <w:szCs w:val="28"/>
        </w:rPr>
        <w:tab/>
        <w:t>51</w:t>
      </w:r>
    </w:p>
    <w:p w:rsidR="00000000" w:rsidRPr="00AE4EF2" w:rsidRDefault="00E8259B" w:rsidP="00AE4EF2">
      <w:pPr>
        <w:pStyle w:val="a8"/>
        <w:numPr>
          <w:ilvl w:val="2"/>
          <w:numId w:val="3"/>
        </w:numPr>
        <w:shd w:val="clear" w:color="auto" w:fill="auto"/>
        <w:tabs>
          <w:tab w:val="left" w:pos="1047"/>
          <w:tab w:val="right" w:leader="dot" w:pos="6513"/>
        </w:tabs>
        <w:spacing w:before="0" w:after="0" w:line="240" w:lineRule="auto"/>
        <w:ind w:firstLine="0"/>
        <w:rPr>
          <w:sz w:val="24"/>
          <w:szCs w:val="28"/>
        </w:rPr>
      </w:pPr>
      <w:r w:rsidRPr="00AE4EF2">
        <w:rPr>
          <w:sz w:val="24"/>
          <w:szCs w:val="28"/>
        </w:rPr>
        <w:t>Ввод информации о группах номенклатуры</w:t>
      </w:r>
      <w:r w:rsidRPr="00AE4EF2">
        <w:rPr>
          <w:sz w:val="24"/>
          <w:szCs w:val="28"/>
        </w:rPr>
        <w:tab/>
        <w:t>64</w:t>
      </w:r>
    </w:p>
    <w:p w:rsidR="00000000" w:rsidRPr="00AE4EF2" w:rsidRDefault="00E8259B" w:rsidP="00AE4EF2">
      <w:pPr>
        <w:pStyle w:val="a8"/>
        <w:numPr>
          <w:ilvl w:val="2"/>
          <w:numId w:val="3"/>
        </w:numPr>
        <w:shd w:val="clear" w:color="auto" w:fill="auto"/>
        <w:tabs>
          <w:tab w:val="left" w:pos="1052"/>
          <w:tab w:val="right" w:leader="dot" w:pos="6513"/>
        </w:tabs>
        <w:spacing w:before="0" w:after="0" w:line="240" w:lineRule="auto"/>
        <w:ind w:firstLine="0"/>
        <w:rPr>
          <w:sz w:val="24"/>
          <w:szCs w:val="28"/>
        </w:rPr>
      </w:pPr>
      <w:r w:rsidRPr="00AE4EF2">
        <w:rPr>
          <w:sz w:val="24"/>
          <w:szCs w:val="28"/>
        </w:rPr>
        <w:t>Ввод информации о наборах упаковок</w:t>
      </w:r>
      <w:r w:rsidRPr="00AE4EF2">
        <w:rPr>
          <w:sz w:val="24"/>
          <w:szCs w:val="28"/>
        </w:rPr>
        <w:tab/>
        <w:t>64</w:t>
      </w:r>
    </w:p>
    <w:p w:rsidR="00000000" w:rsidRPr="00AE4EF2" w:rsidRDefault="00E8259B" w:rsidP="00AE4EF2">
      <w:pPr>
        <w:pStyle w:val="a8"/>
        <w:numPr>
          <w:ilvl w:val="2"/>
          <w:numId w:val="3"/>
        </w:numPr>
        <w:shd w:val="clear" w:color="auto" w:fill="auto"/>
        <w:tabs>
          <w:tab w:val="left" w:pos="1042"/>
          <w:tab w:val="right" w:leader="dot" w:pos="6513"/>
        </w:tabs>
        <w:spacing w:before="0" w:after="0" w:line="240" w:lineRule="auto"/>
        <w:ind w:firstLine="0"/>
        <w:rPr>
          <w:sz w:val="24"/>
          <w:szCs w:val="28"/>
        </w:rPr>
      </w:pPr>
      <w:r w:rsidRPr="00AE4EF2">
        <w:rPr>
          <w:sz w:val="24"/>
          <w:szCs w:val="28"/>
        </w:rPr>
        <w:t>Ввод информации о новом товаре (работе, услуге, таре)</w:t>
      </w:r>
      <w:r w:rsidRPr="00AE4EF2">
        <w:rPr>
          <w:sz w:val="24"/>
          <w:szCs w:val="28"/>
        </w:rPr>
        <w:tab/>
        <w:t>66</w:t>
      </w:r>
    </w:p>
    <w:p w:rsidR="00000000" w:rsidRPr="00AE4EF2" w:rsidRDefault="00E8259B" w:rsidP="00AE4EF2">
      <w:pPr>
        <w:pStyle w:val="a8"/>
        <w:numPr>
          <w:ilvl w:val="2"/>
          <w:numId w:val="3"/>
        </w:numPr>
        <w:shd w:val="clear" w:color="auto" w:fill="auto"/>
        <w:tabs>
          <w:tab w:val="left" w:pos="1038"/>
          <w:tab w:val="right" w:leader="dot" w:pos="6513"/>
        </w:tabs>
        <w:spacing w:before="0" w:after="0" w:line="240" w:lineRule="auto"/>
        <w:ind w:firstLine="0"/>
        <w:rPr>
          <w:sz w:val="24"/>
          <w:szCs w:val="28"/>
        </w:rPr>
      </w:pPr>
      <w:r w:rsidRPr="00AE4EF2">
        <w:rPr>
          <w:sz w:val="24"/>
          <w:szCs w:val="28"/>
        </w:rPr>
        <w:t>Динамические наборы</w:t>
      </w:r>
      <w:r w:rsidRPr="00AE4EF2">
        <w:rPr>
          <w:sz w:val="24"/>
          <w:szCs w:val="28"/>
        </w:rPr>
        <w:tab/>
        <w:t>70</w:t>
      </w:r>
    </w:p>
    <w:p w:rsidR="00000000" w:rsidRPr="00AE4EF2" w:rsidRDefault="00E8259B" w:rsidP="00AE4EF2">
      <w:pPr>
        <w:pStyle w:val="a8"/>
        <w:numPr>
          <w:ilvl w:val="2"/>
          <w:numId w:val="3"/>
        </w:numPr>
        <w:shd w:val="clear" w:color="auto" w:fill="auto"/>
        <w:tabs>
          <w:tab w:val="left" w:pos="1042"/>
          <w:tab w:val="right" w:leader="dot" w:pos="6513"/>
        </w:tabs>
        <w:spacing w:before="0" w:after="0" w:line="240" w:lineRule="auto"/>
        <w:ind w:firstLine="0"/>
        <w:rPr>
          <w:sz w:val="24"/>
          <w:szCs w:val="28"/>
        </w:rPr>
      </w:pPr>
      <w:r w:rsidRPr="00AE4EF2">
        <w:rPr>
          <w:sz w:val="24"/>
          <w:szCs w:val="28"/>
        </w:rPr>
        <w:t>Сертификаты</w:t>
      </w:r>
      <w:r w:rsidRPr="00AE4EF2">
        <w:rPr>
          <w:sz w:val="24"/>
          <w:szCs w:val="28"/>
        </w:rPr>
        <w:tab/>
        <w:t>72</w:t>
      </w:r>
    </w:p>
    <w:p w:rsidR="00000000" w:rsidRPr="00AE4EF2" w:rsidRDefault="00E8259B" w:rsidP="00AE4EF2">
      <w:pPr>
        <w:pStyle w:val="a8"/>
        <w:numPr>
          <w:ilvl w:val="2"/>
          <w:numId w:val="3"/>
        </w:numPr>
        <w:shd w:val="clear" w:color="auto" w:fill="auto"/>
        <w:tabs>
          <w:tab w:val="left" w:pos="1038"/>
          <w:tab w:val="right" w:leader="dot" w:pos="6513"/>
        </w:tabs>
        <w:spacing w:before="0" w:after="0" w:line="240" w:lineRule="auto"/>
        <w:ind w:firstLine="0"/>
        <w:rPr>
          <w:sz w:val="24"/>
          <w:szCs w:val="28"/>
        </w:rPr>
      </w:pPr>
      <w:r w:rsidRPr="00AE4EF2">
        <w:rPr>
          <w:sz w:val="24"/>
          <w:szCs w:val="28"/>
        </w:rPr>
        <w:t>Учет тары</w:t>
      </w:r>
      <w:r w:rsidRPr="00AE4EF2">
        <w:rPr>
          <w:sz w:val="24"/>
          <w:szCs w:val="28"/>
        </w:rPr>
        <w:tab/>
        <w:t>74</w:t>
      </w:r>
    </w:p>
    <w:p w:rsidR="00000000" w:rsidRPr="00AE4EF2" w:rsidRDefault="00E8259B" w:rsidP="00AE4EF2">
      <w:pPr>
        <w:pStyle w:val="a8"/>
        <w:numPr>
          <w:ilvl w:val="2"/>
          <w:numId w:val="3"/>
        </w:numPr>
        <w:shd w:val="clear" w:color="auto" w:fill="auto"/>
        <w:tabs>
          <w:tab w:val="left" w:pos="1047"/>
          <w:tab w:val="right" w:leader="dot" w:pos="6513"/>
        </w:tabs>
        <w:spacing w:before="0" w:after="0" w:line="240" w:lineRule="auto"/>
        <w:ind w:firstLine="0"/>
        <w:rPr>
          <w:sz w:val="24"/>
          <w:szCs w:val="28"/>
        </w:rPr>
      </w:pPr>
      <w:r w:rsidRPr="00AE4EF2">
        <w:rPr>
          <w:sz w:val="24"/>
          <w:szCs w:val="28"/>
        </w:rPr>
        <w:t>Настройка списка товаров, продаваемых совместно</w:t>
      </w:r>
      <w:r w:rsidRPr="00AE4EF2">
        <w:rPr>
          <w:sz w:val="24"/>
          <w:szCs w:val="28"/>
        </w:rPr>
        <w:tab/>
        <w:t>83</w:t>
      </w:r>
    </w:p>
    <w:p w:rsidR="00000000" w:rsidRPr="00AE4EF2" w:rsidRDefault="00E8259B" w:rsidP="00AE4EF2">
      <w:pPr>
        <w:pStyle w:val="a8"/>
        <w:numPr>
          <w:ilvl w:val="2"/>
          <w:numId w:val="3"/>
        </w:numPr>
        <w:shd w:val="clear" w:color="auto" w:fill="auto"/>
        <w:tabs>
          <w:tab w:val="left" w:pos="1042"/>
          <w:tab w:val="right" w:leader="dot" w:pos="6513"/>
        </w:tabs>
        <w:spacing w:before="0" w:after="0" w:line="240" w:lineRule="auto"/>
        <w:ind w:firstLine="0"/>
        <w:rPr>
          <w:sz w:val="24"/>
          <w:szCs w:val="28"/>
        </w:rPr>
      </w:pPr>
      <w:r w:rsidRPr="00AE4EF2">
        <w:rPr>
          <w:sz w:val="24"/>
          <w:szCs w:val="28"/>
        </w:rPr>
        <w:t>Ввод информации об остатках товаров</w:t>
      </w:r>
      <w:r w:rsidRPr="00AE4EF2">
        <w:rPr>
          <w:sz w:val="24"/>
          <w:szCs w:val="28"/>
        </w:rPr>
        <w:tab/>
        <w:t>85</w:t>
      </w:r>
    </w:p>
    <w:p w:rsidR="00000000" w:rsidRPr="00AE4EF2" w:rsidRDefault="00E8259B" w:rsidP="00AE4EF2">
      <w:pPr>
        <w:pStyle w:val="a8"/>
        <w:numPr>
          <w:ilvl w:val="2"/>
          <w:numId w:val="3"/>
        </w:numPr>
        <w:shd w:val="clear" w:color="auto" w:fill="auto"/>
        <w:tabs>
          <w:tab w:val="left" w:pos="1124"/>
          <w:tab w:val="right" w:leader="dot" w:pos="6513"/>
        </w:tabs>
        <w:spacing w:before="0" w:after="0" w:line="240" w:lineRule="auto"/>
        <w:ind w:firstLine="0"/>
        <w:rPr>
          <w:sz w:val="24"/>
          <w:szCs w:val="28"/>
        </w:rPr>
      </w:pPr>
      <w:r w:rsidRPr="00AE4EF2">
        <w:rPr>
          <w:sz w:val="24"/>
          <w:szCs w:val="28"/>
        </w:rPr>
        <w:t>Контроль ввода информации о товарах и услугах</w:t>
      </w:r>
      <w:r w:rsidRPr="00AE4EF2">
        <w:rPr>
          <w:sz w:val="24"/>
          <w:szCs w:val="28"/>
        </w:rPr>
        <w:tab/>
        <w:t>86</w:t>
      </w:r>
    </w:p>
    <w:p w:rsidR="00000000" w:rsidRPr="00AE4EF2" w:rsidRDefault="00E8259B" w:rsidP="00AE4EF2">
      <w:pPr>
        <w:pStyle w:val="a8"/>
        <w:numPr>
          <w:ilvl w:val="1"/>
          <w:numId w:val="3"/>
        </w:numPr>
        <w:shd w:val="clear" w:color="auto" w:fill="auto"/>
        <w:tabs>
          <w:tab w:val="left" w:pos="573"/>
          <w:tab w:val="right" w:leader="dot" w:pos="6495"/>
        </w:tabs>
        <w:spacing w:before="0" w:after="0" w:line="240" w:lineRule="auto"/>
        <w:ind w:firstLine="0"/>
        <w:rPr>
          <w:sz w:val="24"/>
          <w:szCs w:val="28"/>
        </w:rPr>
      </w:pPr>
      <w:r w:rsidRPr="00AE4EF2">
        <w:rPr>
          <w:sz w:val="24"/>
          <w:szCs w:val="28"/>
        </w:rPr>
        <w:t>Ввод информации о деловых партнерах предприятия</w:t>
      </w:r>
      <w:r w:rsidRPr="00AE4EF2">
        <w:rPr>
          <w:sz w:val="24"/>
          <w:szCs w:val="28"/>
        </w:rPr>
        <w:tab/>
        <w:t>87</w:t>
      </w:r>
    </w:p>
    <w:p w:rsidR="00000000" w:rsidRPr="00AE4EF2" w:rsidRDefault="00E8259B" w:rsidP="00AE4EF2">
      <w:pPr>
        <w:pStyle w:val="a8"/>
        <w:numPr>
          <w:ilvl w:val="2"/>
          <w:numId w:val="3"/>
        </w:numPr>
        <w:shd w:val="clear" w:color="auto" w:fill="auto"/>
        <w:tabs>
          <w:tab w:val="left" w:pos="1027"/>
          <w:tab w:val="right" w:leader="dot" w:pos="6500"/>
        </w:tabs>
        <w:spacing w:before="0" w:after="0" w:line="240" w:lineRule="auto"/>
        <w:ind w:firstLine="0"/>
        <w:rPr>
          <w:sz w:val="24"/>
          <w:szCs w:val="28"/>
        </w:rPr>
      </w:pPr>
      <w:r w:rsidRPr="00AE4EF2">
        <w:rPr>
          <w:sz w:val="24"/>
          <w:szCs w:val="28"/>
        </w:rPr>
        <w:t>Регистрация нового партнер</w:t>
      </w:r>
      <w:r w:rsidRPr="00AE4EF2">
        <w:rPr>
          <w:sz w:val="24"/>
          <w:szCs w:val="28"/>
        </w:rPr>
        <w:t>а</w:t>
      </w:r>
      <w:r w:rsidRPr="00AE4EF2">
        <w:rPr>
          <w:sz w:val="24"/>
          <w:szCs w:val="28"/>
        </w:rPr>
        <w:tab/>
        <w:t>89</w:t>
      </w:r>
    </w:p>
    <w:p w:rsidR="00000000" w:rsidRPr="00AE4EF2" w:rsidRDefault="00E8259B" w:rsidP="00AE4EF2">
      <w:pPr>
        <w:pStyle w:val="a8"/>
        <w:numPr>
          <w:ilvl w:val="2"/>
          <w:numId w:val="3"/>
        </w:numPr>
        <w:shd w:val="clear" w:color="auto" w:fill="auto"/>
        <w:tabs>
          <w:tab w:val="left" w:pos="1032"/>
        </w:tabs>
        <w:spacing w:before="0" w:after="0" w:line="240" w:lineRule="auto"/>
        <w:ind w:firstLine="0"/>
        <w:rPr>
          <w:sz w:val="24"/>
          <w:szCs w:val="28"/>
        </w:rPr>
      </w:pPr>
      <w:r w:rsidRPr="00AE4EF2">
        <w:rPr>
          <w:sz w:val="24"/>
          <w:szCs w:val="28"/>
        </w:rPr>
        <w:t>Регистрация информации о партнере</w:t>
      </w:r>
    </w:p>
    <w:p w:rsidR="00000000" w:rsidRPr="00AE4EF2" w:rsidRDefault="00E8259B" w:rsidP="00AE4EF2">
      <w:pPr>
        <w:pStyle w:val="a8"/>
        <w:shd w:val="clear" w:color="auto" w:fill="auto"/>
        <w:tabs>
          <w:tab w:val="right" w:leader="dot" w:pos="6512"/>
        </w:tabs>
        <w:spacing w:before="0" w:after="0" w:line="240" w:lineRule="auto"/>
        <w:ind w:firstLine="0"/>
        <w:rPr>
          <w:sz w:val="24"/>
          <w:szCs w:val="28"/>
        </w:rPr>
      </w:pPr>
      <w:r w:rsidRPr="00AE4EF2">
        <w:rPr>
          <w:sz w:val="24"/>
          <w:szCs w:val="28"/>
        </w:rPr>
        <w:t>на основании данных из внешнего файла</w:t>
      </w:r>
      <w:r w:rsidRPr="00AE4EF2">
        <w:rPr>
          <w:sz w:val="24"/>
          <w:szCs w:val="28"/>
        </w:rPr>
        <w:tab/>
        <w:t>94</w:t>
      </w:r>
    </w:p>
    <w:p w:rsidR="00000000" w:rsidRPr="00AE4EF2" w:rsidRDefault="00E8259B" w:rsidP="00AE4EF2">
      <w:pPr>
        <w:pStyle w:val="a8"/>
        <w:numPr>
          <w:ilvl w:val="2"/>
          <w:numId w:val="3"/>
        </w:numPr>
        <w:shd w:val="clear" w:color="auto" w:fill="auto"/>
        <w:tabs>
          <w:tab w:val="left" w:pos="1032"/>
          <w:tab w:val="right" w:leader="dot" w:pos="6500"/>
        </w:tabs>
        <w:spacing w:before="0" w:after="0" w:line="240" w:lineRule="auto"/>
        <w:ind w:firstLine="0"/>
        <w:rPr>
          <w:sz w:val="24"/>
          <w:szCs w:val="28"/>
        </w:rPr>
      </w:pPr>
      <w:r w:rsidRPr="00AE4EF2">
        <w:rPr>
          <w:sz w:val="24"/>
          <w:szCs w:val="28"/>
        </w:rPr>
        <w:t>Получение сводной информации по партнеру</w:t>
      </w:r>
      <w:r w:rsidRPr="00AE4EF2">
        <w:rPr>
          <w:sz w:val="24"/>
          <w:szCs w:val="28"/>
        </w:rPr>
        <w:tab/>
        <w:t>94</w:t>
      </w:r>
    </w:p>
    <w:p w:rsidR="00000000" w:rsidRPr="00AE4EF2" w:rsidRDefault="00E8259B" w:rsidP="00AE4EF2">
      <w:pPr>
        <w:pStyle w:val="a8"/>
        <w:numPr>
          <w:ilvl w:val="2"/>
          <w:numId w:val="3"/>
        </w:numPr>
        <w:shd w:val="clear" w:color="auto" w:fill="auto"/>
        <w:tabs>
          <w:tab w:val="left" w:pos="1027"/>
          <w:tab w:val="right" w:leader="dot" w:pos="6500"/>
        </w:tabs>
        <w:spacing w:before="0" w:after="0" w:line="240" w:lineRule="auto"/>
        <w:ind w:firstLine="0"/>
        <w:rPr>
          <w:sz w:val="24"/>
          <w:szCs w:val="28"/>
        </w:rPr>
      </w:pPr>
      <w:r w:rsidRPr="00AE4EF2">
        <w:rPr>
          <w:sz w:val="24"/>
          <w:szCs w:val="28"/>
        </w:rPr>
        <w:t>Ввод информации об остатках взаиморасчетов с партнерами</w:t>
      </w:r>
      <w:r w:rsidRPr="00AE4EF2">
        <w:rPr>
          <w:sz w:val="24"/>
          <w:szCs w:val="28"/>
        </w:rPr>
        <w:tab/>
        <w:t>96</w:t>
      </w:r>
    </w:p>
    <w:p w:rsidR="00000000" w:rsidRPr="00AE4EF2" w:rsidRDefault="00E8259B" w:rsidP="00AE4EF2">
      <w:pPr>
        <w:pStyle w:val="a8"/>
        <w:numPr>
          <w:ilvl w:val="1"/>
          <w:numId w:val="3"/>
        </w:numPr>
        <w:shd w:val="clear" w:color="auto" w:fill="auto"/>
        <w:tabs>
          <w:tab w:val="left" w:pos="578"/>
          <w:tab w:val="right" w:leader="dot" w:pos="6495"/>
        </w:tabs>
        <w:spacing w:before="0" w:after="0" w:line="240" w:lineRule="auto"/>
        <w:ind w:firstLine="0"/>
        <w:rPr>
          <w:sz w:val="24"/>
          <w:szCs w:val="28"/>
        </w:rPr>
      </w:pPr>
      <w:r w:rsidRPr="00AE4EF2">
        <w:rPr>
          <w:sz w:val="24"/>
          <w:szCs w:val="28"/>
        </w:rPr>
        <w:t>Настройка сегментов номенклатуры и партнеро</w:t>
      </w:r>
      <w:r w:rsidRPr="00AE4EF2">
        <w:rPr>
          <w:sz w:val="24"/>
          <w:szCs w:val="28"/>
        </w:rPr>
        <w:t>в</w:t>
      </w:r>
      <w:r w:rsidRPr="00AE4EF2">
        <w:rPr>
          <w:sz w:val="24"/>
          <w:szCs w:val="28"/>
        </w:rPr>
        <w:tab/>
        <w:t>99</w:t>
      </w:r>
    </w:p>
    <w:p w:rsidR="00000000" w:rsidRPr="00AE4EF2" w:rsidRDefault="00E8259B" w:rsidP="00AE4EF2">
      <w:pPr>
        <w:pStyle w:val="a8"/>
        <w:numPr>
          <w:ilvl w:val="2"/>
          <w:numId w:val="3"/>
        </w:numPr>
        <w:shd w:val="clear" w:color="auto" w:fill="auto"/>
        <w:tabs>
          <w:tab w:val="left" w:pos="1027"/>
          <w:tab w:val="right" w:leader="dot" w:pos="6500"/>
        </w:tabs>
        <w:spacing w:before="0" w:after="0" w:line="240" w:lineRule="auto"/>
        <w:ind w:firstLine="0"/>
        <w:rPr>
          <w:sz w:val="24"/>
          <w:szCs w:val="28"/>
        </w:rPr>
      </w:pPr>
      <w:r w:rsidRPr="00AE4EF2">
        <w:rPr>
          <w:sz w:val="24"/>
          <w:szCs w:val="28"/>
        </w:rPr>
        <w:t>Определение способа формирования сегмента</w:t>
      </w:r>
      <w:r w:rsidRPr="00AE4EF2">
        <w:rPr>
          <w:sz w:val="24"/>
          <w:szCs w:val="28"/>
        </w:rPr>
        <w:tab/>
        <w:t>100</w:t>
      </w:r>
    </w:p>
    <w:p w:rsidR="00000000" w:rsidRPr="00AE4EF2" w:rsidRDefault="00E8259B" w:rsidP="00AE4EF2">
      <w:pPr>
        <w:pStyle w:val="a8"/>
        <w:numPr>
          <w:ilvl w:val="2"/>
          <w:numId w:val="3"/>
        </w:numPr>
        <w:shd w:val="clear" w:color="auto" w:fill="auto"/>
        <w:tabs>
          <w:tab w:val="left" w:pos="1022"/>
          <w:tab w:val="right" w:leader="dot" w:pos="6500"/>
        </w:tabs>
        <w:spacing w:before="0" w:after="0" w:line="240" w:lineRule="auto"/>
        <w:ind w:firstLine="0"/>
        <w:rPr>
          <w:sz w:val="24"/>
          <w:szCs w:val="28"/>
        </w:rPr>
      </w:pPr>
      <w:r w:rsidRPr="00AE4EF2">
        <w:rPr>
          <w:sz w:val="24"/>
          <w:szCs w:val="28"/>
        </w:rPr>
        <w:t>Настройка правил формирования сегментов</w:t>
      </w:r>
      <w:r w:rsidRPr="00AE4EF2">
        <w:rPr>
          <w:sz w:val="24"/>
          <w:szCs w:val="28"/>
        </w:rPr>
        <w:tab/>
        <w:t>102</w:t>
      </w:r>
    </w:p>
    <w:p w:rsidR="00000000" w:rsidRPr="00AE4EF2" w:rsidRDefault="00E8259B" w:rsidP="00AE4EF2">
      <w:pPr>
        <w:pStyle w:val="a8"/>
        <w:numPr>
          <w:ilvl w:val="2"/>
          <w:numId w:val="3"/>
        </w:numPr>
        <w:shd w:val="clear" w:color="auto" w:fill="auto"/>
        <w:tabs>
          <w:tab w:val="left" w:pos="1037"/>
          <w:tab w:val="right" w:leader="dot" w:pos="6500"/>
        </w:tabs>
        <w:spacing w:before="0" w:after="0" w:line="240" w:lineRule="auto"/>
        <w:ind w:firstLine="0"/>
        <w:rPr>
          <w:sz w:val="24"/>
          <w:szCs w:val="28"/>
        </w:rPr>
      </w:pPr>
      <w:r w:rsidRPr="00AE4EF2">
        <w:rPr>
          <w:sz w:val="24"/>
          <w:szCs w:val="28"/>
        </w:rPr>
        <w:t>Настройка автоматического формирования сегментов</w:t>
      </w:r>
      <w:r w:rsidRPr="00AE4EF2">
        <w:rPr>
          <w:sz w:val="24"/>
          <w:szCs w:val="28"/>
        </w:rPr>
        <w:tab/>
        <w:t>105</w:t>
      </w:r>
    </w:p>
    <w:p w:rsidR="00000000" w:rsidRPr="00AE4EF2" w:rsidRDefault="00E8259B" w:rsidP="00AE4EF2">
      <w:pPr>
        <w:pStyle w:val="a8"/>
        <w:numPr>
          <w:ilvl w:val="2"/>
          <w:numId w:val="3"/>
        </w:numPr>
        <w:shd w:val="clear" w:color="auto" w:fill="auto"/>
        <w:tabs>
          <w:tab w:val="left" w:pos="1032"/>
          <w:tab w:val="right" w:leader="dot" w:pos="6500"/>
        </w:tabs>
        <w:spacing w:before="0" w:after="0" w:line="240" w:lineRule="auto"/>
        <w:ind w:firstLine="0"/>
        <w:rPr>
          <w:sz w:val="24"/>
          <w:szCs w:val="28"/>
        </w:rPr>
      </w:pPr>
      <w:r w:rsidRPr="00AE4EF2">
        <w:rPr>
          <w:sz w:val="24"/>
          <w:szCs w:val="28"/>
        </w:rPr>
        <w:t>Просмотр результатов формирования сегмента</w:t>
      </w:r>
      <w:r w:rsidRPr="00AE4EF2">
        <w:rPr>
          <w:sz w:val="24"/>
          <w:szCs w:val="28"/>
        </w:rPr>
        <w:tab/>
        <w:t>106</w:t>
      </w:r>
    </w:p>
    <w:p w:rsidR="00000000" w:rsidRPr="00AE4EF2" w:rsidRDefault="00E8259B" w:rsidP="00AE4EF2">
      <w:pPr>
        <w:pStyle w:val="a8"/>
        <w:numPr>
          <w:ilvl w:val="1"/>
          <w:numId w:val="3"/>
        </w:numPr>
        <w:shd w:val="clear" w:color="auto" w:fill="auto"/>
        <w:tabs>
          <w:tab w:val="left" w:pos="578"/>
          <w:tab w:val="right" w:leader="dot" w:pos="6495"/>
        </w:tabs>
        <w:spacing w:before="0" w:after="0" w:line="240" w:lineRule="auto"/>
        <w:ind w:firstLine="0"/>
        <w:rPr>
          <w:sz w:val="24"/>
          <w:szCs w:val="28"/>
        </w:rPr>
      </w:pPr>
      <w:r w:rsidRPr="00AE4EF2">
        <w:rPr>
          <w:sz w:val="24"/>
          <w:szCs w:val="28"/>
        </w:rPr>
        <w:t>Настройка работы пользо</w:t>
      </w:r>
      <w:r w:rsidRPr="00AE4EF2">
        <w:rPr>
          <w:sz w:val="24"/>
          <w:szCs w:val="28"/>
        </w:rPr>
        <w:t>вателей программы</w:t>
      </w:r>
      <w:r w:rsidRPr="00AE4EF2">
        <w:rPr>
          <w:sz w:val="24"/>
          <w:szCs w:val="28"/>
        </w:rPr>
        <w:tab/>
        <w:t>108</w:t>
      </w:r>
    </w:p>
    <w:p w:rsidR="00000000" w:rsidRPr="00AE4EF2" w:rsidRDefault="00E8259B" w:rsidP="00AE4EF2">
      <w:pPr>
        <w:pStyle w:val="a8"/>
        <w:numPr>
          <w:ilvl w:val="2"/>
          <w:numId w:val="3"/>
        </w:numPr>
        <w:shd w:val="clear" w:color="auto" w:fill="auto"/>
        <w:tabs>
          <w:tab w:val="left" w:pos="1027"/>
          <w:tab w:val="right" w:leader="dot" w:pos="6500"/>
        </w:tabs>
        <w:spacing w:before="0" w:after="0" w:line="240" w:lineRule="auto"/>
        <w:ind w:firstLine="0"/>
        <w:rPr>
          <w:sz w:val="24"/>
          <w:szCs w:val="28"/>
        </w:rPr>
      </w:pPr>
      <w:r w:rsidRPr="00AE4EF2">
        <w:rPr>
          <w:sz w:val="24"/>
          <w:szCs w:val="28"/>
        </w:rPr>
        <w:t>Настройка списка доступных ролей (профилей групп доступа)</w:t>
      </w:r>
      <w:r w:rsidRPr="00AE4EF2">
        <w:rPr>
          <w:sz w:val="24"/>
          <w:szCs w:val="28"/>
        </w:rPr>
        <w:tab/>
        <w:t>109</w:t>
      </w:r>
    </w:p>
    <w:p w:rsidR="00000000" w:rsidRPr="00AE4EF2" w:rsidRDefault="00E8259B" w:rsidP="00AE4EF2">
      <w:pPr>
        <w:pStyle w:val="a8"/>
        <w:numPr>
          <w:ilvl w:val="2"/>
          <w:numId w:val="3"/>
        </w:numPr>
        <w:shd w:val="clear" w:color="auto" w:fill="auto"/>
        <w:tabs>
          <w:tab w:val="left" w:pos="1027"/>
          <w:tab w:val="right" w:leader="dot" w:pos="6500"/>
        </w:tabs>
        <w:spacing w:before="0" w:after="0" w:line="240" w:lineRule="auto"/>
        <w:ind w:firstLine="0"/>
        <w:rPr>
          <w:sz w:val="24"/>
          <w:szCs w:val="28"/>
        </w:rPr>
      </w:pPr>
      <w:r w:rsidRPr="00AE4EF2">
        <w:rPr>
          <w:sz w:val="24"/>
          <w:szCs w:val="28"/>
        </w:rPr>
        <w:t>Ведение списка пользователей</w:t>
      </w:r>
      <w:r w:rsidRPr="00AE4EF2">
        <w:rPr>
          <w:sz w:val="24"/>
          <w:szCs w:val="28"/>
        </w:rPr>
        <w:tab/>
        <w:t>111</w:t>
      </w:r>
    </w:p>
    <w:p w:rsidR="00000000" w:rsidRPr="00AE4EF2" w:rsidRDefault="00E8259B" w:rsidP="00AE4EF2">
      <w:pPr>
        <w:pStyle w:val="a8"/>
        <w:numPr>
          <w:ilvl w:val="2"/>
          <w:numId w:val="3"/>
        </w:numPr>
        <w:shd w:val="clear" w:color="auto" w:fill="auto"/>
        <w:tabs>
          <w:tab w:val="left" w:pos="1027"/>
          <w:tab w:val="right" w:leader="dot" w:pos="6500"/>
        </w:tabs>
        <w:spacing w:before="0" w:after="0" w:line="240" w:lineRule="auto"/>
        <w:ind w:firstLine="0"/>
        <w:rPr>
          <w:sz w:val="24"/>
          <w:szCs w:val="28"/>
        </w:rPr>
      </w:pPr>
      <w:r w:rsidRPr="00AE4EF2">
        <w:rPr>
          <w:sz w:val="24"/>
          <w:szCs w:val="28"/>
        </w:rPr>
        <w:t>Разделение пользователей по группам доступа</w:t>
      </w:r>
      <w:r w:rsidRPr="00AE4EF2">
        <w:rPr>
          <w:sz w:val="24"/>
          <w:szCs w:val="28"/>
        </w:rPr>
        <w:tab/>
        <w:t>112</w:t>
      </w:r>
    </w:p>
    <w:p w:rsidR="00000000" w:rsidRPr="00AE4EF2" w:rsidRDefault="00E8259B" w:rsidP="00AE4EF2">
      <w:pPr>
        <w:pStyle w:val="a8"/>
        <w:numPr>
          <w:ilvl w:val="2"/>
          <w:numId w:val="3"/>
        </w:numPr>
        <w:shd w:val="clear" w:color="auto" w:fill="auto"/>
        <w:tabs>
          <w:tab w:val="left" w:pos="1022"/>
          <w:tab w:val="right" w:leader="dot" w:pos="6500"/>
        </w:tabs>
        <w:spacing w:before="0" w:after="0" w:line="240" w:lineRule="auto"/>
        <w:ind w:firstLine="0"/>
        <w:rPr>
          <w:sz w:val="24"/>
          <w:szCs w:val="28"/>
        </w:rPr>
      </w:pPr>
      <w:r w:rsidRPr="00AE4EF2">
        <w:rPr>
          <w:sz w:val="24"/>
          <w:szCs w:val="28"/>
        </w:rPr>
        <w:t>Анализ прав доступа пользователей</w:t>
      </w:r>
      <w:r w:rsidRPr="00AE4EF2">
        <w:rPr>
          <w:sz w:val="24"/>
          <w:szCs w:val="28"/>
        </w:rPr>
        <w:tab/>
        <w:t>116</w:t>
      </w:r>
    </w:p>
    <w:p w:rsidR="00000000" w:rsidRPr="00AE4EF2" w:rsidRDefault="00E8259B" w:rsidP="00AE4EF2">
      <w:pPr>
        <w:pStyle w:val="13"/>
        <w:shd w:val="clear" w:color="auto" w:fill="auto"/>
        <w:tabs>
          <w:tab w:val="right" w:leader="dot" w:pos="6495"/>
        </w:tabs>
        <w:spacing w:before="0" w:after="0" w:line="240" w:lineRule="auto"/>
        <w:rPr>
          <w:sz w:val="24"/>
          <w:szCs w:val="28"/>
        </w:rPr>
      </w:pPr>
      <w:r w:rsidRPr="00AE4EF2">
        <w:rPr>
          <w:sz w:val="24"/>
          <w:szCs w:val="28"/>
        </w:rPr>
        <w:t>Глава 3. Планирование</w:t>
      </w:r>
      <w:r w:rsidRPr="00AE4EF2">
        <w:rPr>
          <w:sz w:val="24"/>
          <w:szCs w:val="28"/>
        </w:rPr>
        <w:tab/>
        <w:t>117</w:t>
      </w:r>
    </w:p>
    <w:p w:rsidR="00000000" w:rsidRPr="00AE4EF2" w:rsidRDefault="00E8259B" w:rsidP="00AE4EF2">
      <w:pPr>
        <w:pStyle w:val="a8"/>
        <w:numPr>
          <w:ilvl w:val="0"/>
          <w:numId w:val="4"/>
        </w:numPr>
        <w:shd w:val="clear" w:color="auto" w:fill="auto"/>
        <w:tabs>
          <w:tab w:val="left" w:pos="573"/>
          <w:tab w:val="right" w:leader="dot" w:pos="6495"/>
        </w:tabs>
        <w:spacing w:before="0" w:after="0" w:line="240" w:lineRule="auto"/>
        <w:ind w:firstLine="0"/>
        <w:rPr>
          <w:sz w:val="24"/>
          <w:szCs w:val="28"/>
        </w:rPr>
      </w:pPr>
      <w:r w:rsidRPr="00AE4EF2">
        <w:rPr>
          <w:sz w:val="24"/>
          <w:szCs w:val="28"/>
        </w:rPr>
        <w:t>Подготовка формирования планов</w:t>
      </w:r>
      <w:r w:rsidRPr="00AE4EF2">
        <w:rPr>
          <w:sz w:val="24"/>
          <w:szCs w:val="28"/>
        </w:rPr>
        <w:tab/>
        <w:t>119</w:t>
      </w:r>
    </w:p>
    <w:p w:rsidR="00000000" w:rsidRPr="00AE4EF2" w:rsidRDefault="00E8259B" w:rsidP="00AE4EF2">
      <w:pPr>
        <w:pStyle w:val="a8"/>
        <w:numPr>
          <w:ilvl w:val="0"/>
          <w:numId w:val="5"/>
        </w:numPr>
        <w:shd w:val="clear" w:color="auto" w:fill="auto"/>
        <w:tabs>
          <w:tab w:val="left" w:pos="1022"/>
          <w:tab w:val="right" w:leader="dot" w:pos="6500"/>
        </w:tabs>
        <w:spacing w:before="0" w:after="0" w:line="240" w:lineRule="auto"/>
        <w:ind w:firstLine="0"/>
        <w:rPr>
          <w:sz w:val="24"/>
          <w:szCs w:val="28"/>
        </w:rPr>
      </w:pPr>
      <w:r w:rsidRPr="00AE4EF2">
        <w:rPr>
          <w:sz w:val="24"/>
          <w:szCs w:val="28"/>
        </w:rPr>
        <w:t>Сценарии планирования</w:t>
      </w:r>
      <w:r w:rsidRPr="00AE4EF2">
        <w:rPr>
          <w:sz w:val="24"/>
          <w:szCs w:val="28"/>
        </w:rPr>
        <w:tab/>
        <w:t>119</w:t>
      </w:r>
    </w:p>
    <w:p w:rsidR="00000000" w:rsidRPr="00AE4EF2" w:rsidRDefault="00E8259B" w:rsidP="00AE4EF2">
      <w:pPr>
        <w:pStyle w:val="a8"/>
        <w:numPr>
          <w:ilvl w:val="0"/>
          <w:numId w:val="5"/>
        </w:numPr>
        <w:shd w:val="clear" w:color="auto" w:fill="auto"/>
        <w:tabs>
          <w:tab w:val="left" w:pos="1022"/>
          <w:tab w:val="right" w:leader="dot" w:pos="6500"/>
        </w:tabs>
        <w:spacing w:before="0" w:after="0" w:line="240" w:lineRule="auto"/>
        <w:ind w:firstLine="0"/>
        <w:rPr>
          <w:sz w:val="24"/>
          <w:szCs w:val="28"/>
        </w:rPr>
      </w:pPr>
      <w:r w:rsidRPr="00AE4EF2">
        <w:rPr>
          <w:sz w:val="24"/>
          <w:szCs w:val="28"/>
        </w:rPr>
        <w:t>Виды планов</w:t>
      </w:r>
      <w:r w:rsidRPr="00AE4EF2">
        <w:rPr>
          <w:sz w:val="24"/>
          <w:szCs w:val="28"/>
        </w:rPr>
        <w:tab/>
        <w:t>120</w:t>
      </w:r>
    </w:p>
    <w:p w:rsidR="00000000" w:rsidRPr="00AE4EF2" w:rsidRDefault="00E8259B" w:rsidP="00AE4EF2">
      <w:pPr>
        <w:pStyle w:val="a8"/>
        <w:numPr>
          <w:ilvl w:val="0"/>
          <w:numId w:val="5"/>
        </w:numPr>
        <w:shd w:val="clear" w:color="auto" w:fill="auto"/>
        <w:tabs>
          <w:tab w:val="left" w:pos="1022"/>
          <w:tab w:val="right" w:leader="dot" w:pos="6500"/>
        </w:tabs>
        <w:spacing w:before="0" w:after="0" w:line="240" w:lineRule="auto"/>
        <w:ind w:firstLine="0"/>
        <w:rPr>
          <w:sz w:val="24"/>
          <w:szCs w:val="28"/>
        </w:rPr>
      </w:pPr>
      <w:r w:rsidRPr="00AE4EF2">
        <w:rPr>
          <w:sz w:val="24"/>
          <w:szCs w:val="28"/>
        </w:rPr>
        <w:t>Источники данных планирования</w:t>
      </w:r>
      <w:r w:rsidRPr="00AE4EF2">
        <w:rPr>
          <w:sz w:val="24"/>
          <w:szCs w:val="28"/>
        </w:rPr>
        <w:tab/>
        <w:t>122</w:t>
      </w:r>
    </w:p>
    <w:p w:rsidR="00000000" w:rsidRPr="00AE4EF2" w:rsidRDefault="00E8259B" w:rsidP="00AE4EF2">
      <w:pPr>
        <w:pStyle w:val="a8"/>
        <w:numPr>
          <w:ilvl w:val="1"/>
          <w:numId w:val="5"/>
        </w:numPr>
        <w:shd w:val="clear" w:color="auto" w:fill="auto"/>
        <w:tabs>
          <w:tab w:val="left" w:pos="578"/>
          <w:tab w:val="right" w:leader="dot" w:pos="6495"/>
        </w:tabs>
        <w:spacing w:before="0" w:after="0" w:line="240" w:lineRule="auto"/>
        <w:ind w:firstLine="0"/>
        <w:rPr>
          <w:sz w:val="24"/>
          <w:szCs w:val="28"/>
        </w:rPr>
      </w:pPr>
      <w:r w:rsidRPr="00AE4EF2">
        <w:rPr>
          <w:sz w:val="24"/>
          <w:szCs w:val="28"/>
        </w:rPr>
        <w:t>Принципы заполнения документов планирования</w:t>
      </w:r>
      <w:r w:rsidRPr="00AE4EF2">
        <w:rPr>
          <w:sz w:val="24"/>
          <w:szCs w:val="28"/>
        </w:rPr>
        <w:tab/>
        <w:t>125</w:t>
      </w:r>
    </w:p>
    <w:p w:rsidR="00000000" w:rsidRPr="00AE4EF2" w:rsidRDefault="00E8259B" w:rsidP="00AE4EF2">
      <w:pPr>
        <w:pStyle w:val="a8"/>
        <w:numPr>
          <w:ilvl w:val="2"/>
          <w:numId w:val="5"/>
        </w:numPr>
        <w:shd w:val="clear" w:color="auto" w:fill="auto"/>
        <w:tabs>
          <w:tab w:val="left" w:pos="1027"/>
          <w:tab w:val="right" w:leader="dot" w:pos="6500"/>
        </w:tabs>
        <w:spacing w:before="0" w:after="0" w:line="240" w:lineRule="auto"/>
        <w:ind w:firstLine="0"/>
        <w:rPr>
          <w:sz w:val="24"/>
          <w:szCs w:val="28"/>
        </w:rPr>
      </w:pPr>
      <w:r w:rsidRPr="00AE4EF2">
        <w:rPr>
          <w:sz w:val="24"/>
          <w:szCs w:val="28"/>
        </w:rPr>
        <w:t>Упрощенный вариант заполнения плана</w:t>
      </w:r>
      <w:r w:rsidRPr="00AE4EF2">
        <w:rPr>
          <w:sz w:val="24"/>
          <w:szCs w:val="28"/>
        </w:rPr>
        <w:tab/>
        <w:t>127</w:t>
      </w:r>
    </w:p>
    <w:p w:rsidR="00000000" w:rsidRPr="00AE4EF2" w:rsidRDefault="00E8259B" w:rsidP="00AE4EF2">
      <w:pPr>
        <w:pStyle w:val="a8"/>
        <w:numPr>
          <w:ilvl w:val="2"/>
          <w:numId w:val="5"/>
        </w:numPr>
        <w:shd w:val="clear" w:color="auto" w:fill="auto"/>
        <w:tabs>
          <w:tab w:val="left" w:pos="1022"/>
          <w:tab w:val="right" w:leader="dot" w:pos="6500"/>
        </w:tabs>
        <w:spacing w:before="0" w:after="0" w:line="240" w:lineRule="auto"/>
        <w:ind w:firstLine="0"/>
        <w:rPr>
          <w:sz w:val="24"/>
          <w:szCs w:val="28"/>
        </w:rPr>
      </w:pPr>
      <w:r w:rsidRPr="00AE4EF2">
        <w:rPr>
          <w:sz w:val="24"/>
          <w:szCs w:val="28"/>
        </w:rPr>
        <w:t>Расширенный вариант заполнения плана</w:t>
      </w:r>
      <w:r w:rsidRPr="00AE4EF2">
        <w:rPr>
          <w:sz w:val="24"/>
          <w:szCs w:val="28"/>
        </w:rPr>
        <w:tab/>
        <w:t>129</w:t>
      </w:r>
    </w:p>
    <w:p w:rsidR="00000000" w:rsidRPr="00AE4EF2" w:rsidRDefault="00E8259B" w:rsidP="00AE4EF2">
      <w:pPr>
        <w:pStyle w:val="a8"/>
        <w:numPr>
          <w:ilvl w:val="2"/>
          <w:numId w:val="5"/>
        </w:numPr>
        <w:shd w:val="clear" w:color="auto" w:fill="auto"/>
        <w:tabs>
          <w:tab w:val="left" w:pos="1022"/>
        </w:tabs>
        <w:spacing w:before="0" w:after="0" w:line="240" w:lineRule="auto"/>
        <w:ind w:firstLine="0"/>
        <w:rPr>
          <w:sz w:val="24"/>
          <w:szCs w:val="28"/>
        </w:rPr>
      </w:pPr>
      <w:r w:rsidRPr="00AE4EF2">
        <w:rPr>
          <w:sz w:val="24"/>
          <w:szCs w:val="28"/>
        </w:rPr>
        <w:t>Заполнение данных на основании информации</w:t>
      </w:r>
    </w:p>
    <w:p w:rsidR="00000000" w:rsidRPr="00AE4EF2" w:rsidRDefault="00E8259B" w:rsidP="00AE4EF2">
      <w:pPr>
        <w:pStyle w:val="a8"/>
        <w:shd w:val="clear" w:color="auto" w:fill="auto"/>
        <w:tabs>
          <w:tab w:val="right" w:leader="dot" w:pos="6512"/>
        </w:tabs>
        <w:spacing w:before="0" w:after="0" w:line="240" w:lineRule="auto"/>
        <w:ind w:firstLine="0"/>
        <w:rPr>
          <w:sz w:val="24"/>
          <w:szCs w:val="28"/>
        </w:rPr>
      </w:pPr>
      <w:r w:rsidRPr="00AE4EF2">
        <w:rPr>
          <w:sz w:val="24"/>
          <w:szCs w:val="28"/>
        </w:rPr>
        <w:t>из внешних источников</w:t>
      </w:r>
      <w:r w:rsidRPr="00AE4EF2">
        <w:rPr>
          <w:sz w:val="24"/>
          <w:szCs w:val="28"/>
        </w:rPr>
        <w:tab/>
        <w:t>131</w:t>
      </w:r>
    </w:p>
    <w:p w:rsidR="00000000" w:rsidRPr="00AE4EF2" w:rsidRDefault="00E8259B" w:rsidP="00AE4EF2">
      <w:pPr>
        <w:pStyle w:val="a8"/>
        <w:numPr>
          <w:ilvl w:val="2"/>
          <w:numId w:val="5"/>
        </w:numPr>
        <w:shd w:val="clear" w:color="auto" w:fill="auto"/>
        <w:tabs>
          <w:tab w:val="left" w:pos="1018"/>
          <w:tab w:val="right" w:leader="dot" w:pos="6500"/>
        </w:tabs>
        <w:spacing w:before="0" w:after="0" w:line="240" w:lineRule="auto"/>
        <w:ind w:firstLine="0"/>
        <w:rPr>
          <w:sz w:val="24"/>
          <w:szCs w:val="28"/>
        </w:rPr>
      </w:pPr>
      <w:r w:rsidRPr="00AE4EF2">
        <w:rPr>
          <w:sz w:val="24"/>
          <w:szCs w:val="28"/>
        </w:rPr>
        <w:t>Планирование оплат</w:t>
      </w:r>
      <w:r w:rsidRPr="00AE4EF2">
        <w:rPr>
          <w:sz w:val="24"/>
          <w:szCs w:val="28"/>
        </w:rPr>
        <w:tab/>
        <w:t>132</w:t>
      </w:r>
    </w:p>
    <w:p w:rsidR="00000000" w:rsidRPr="00AE4EF2" w:rsidRDefault="00E8259B" w:rsidP="00AE4EF2">
      <w:pPr>
        <w:pStyle w:val="a8"/>
        <w:numPr>
          <w:ilvl w:val="1"/>
          <w:numId w:val="5"/>
        </w:numPr>
        <w:shd w:val="clear" w:color="auto" w:fill="auto"/>
        <w:tabs>
          <w:tab w:val="left" w:pos="578"/>
          <w:tab w:val="right" w:leader="dot" w:pos="6495"/>
        </w:tabs>
        <w:spacing w:before="0" w:after="0" w:line="240" w:lineRule="auto"/>
        <w:ind w:firstLine="0"/>
        <w:rPr>
          <w:sz w:val="24"/>
          <w:szCs w:val="28"/>
        </w:rPr>
      </w:pPr>
      <w:r w:rsidRPr="00AE4EF2">
        <w:rPr>
          <w:sz w:val="24"/>
          <w:szCs w:val="28"/>
        </w:rPr>
        <w:t>Формирование планов с учетом сезонных колебаний</w:t>
      </w:r>
      <w:r w:rsidRPr="00AE4EF2">
        <w:rPr>
          <w:sz w:val="24"/>
          <w:szCs w:val="28"/>
        </w:rPr>
        <w:tab/>
        <w:t>133</w:t>
      </w:r>
    </w:p>
    <w:p w:rsidR="00000000" w:rsidRPr="00AE4EF2" w:rsidRDefault="00E8259B" w:rsidP="00AE4EF2">
      <w:pPr>
        <w:pStyle w:val="a8"/>
        <w:numPr>
          <w:ilvl w:val="1"/>
          <w:numId w:val="5"/>
        </w:numPr>
        <w:shd w:val="clear" w:color="auto" w:fill="auto"/>
        <w:tabs>
          <w:tab w:val="left" w:pos="578"/>
          <w:tab w:val="right" w:leader="dot" w:pos="6495"/>
        </w:tabs>
        <w:spacing w:before="0" w:after="0" w:line="240" w:lineRule="auto"/>
        <w:ind w:firstLine="0"/>
        <w:rPr>
          <w:sz w:val="24"/>
          <w:szCs w:val="28"/>
        </w:rPr>
      </w:pPr>
      <w:r w:rsidRPr="00AE4EF2">
        <w:rPr>
          <w:sz w:val="24"/>
          <w:szCs w:val="28"/>
        </w:rPr>
        <w:t>Планирование продаж</w:t>
      </w:r>
      <w:r w:rsidRPr="00AE4EF2">
        <w:rPr>
          <w:sz w:val="24"/>
          <w:szCs w:val="28"/>
        </w:rPr>
        <w:tab/>
        <w:t>134</w:t>
      </w:r>
    </w:p>
    <w:p w:rsidR="00000000" w:rsidRPr="00AE4EF2" w:rsidRDefault="00E8259B" w:rsidP="00AE4EF2">
      <w:pPr>
        <w:pStyle w:val="a8"/>
        <w:numPr>
          <w:ilvl w:val="2"/>
          <w:numId w:val="5"/>
        </w:numPr>
        <w:shd w:val="clear" w:color="auto" w:fill="auto"/>
        <w:tabs>
          <w:tab w:val="left" w:pos="1022"/>
          <w:tab w:val="right" w:leader="dot" w:pos="6500"/>
        </w:tabs>
        <w:spacing w:before="0" w:after="0" w:line="240" w:lineRule="auto"/>
        <w:ind w:firstLine="0"/>
        <w:rPr>
          <w:sz w:val="24"/>
          <w:szCs w:val="28"/>
        </w:rPr>
      </w:pPr>
      <w:r w:rsidRPr="00AE4EF2">
        <w:rPr>
          <w:sz w:val="24"/>
          <w:szCs w:val="28"/>
        </w:rPr>
        <w:t>Оформление п</w:t>
      </w:r>
      <w:r w:rsidRPr="00AE4EF2">
        <w:rPr>
          <w:sz w:val="24"/>
          <w:szCs w:val="28"/>
        </w:rPr>
        <w:t>лана продаж</w:t>
      </w:r>
      <w:r w:rsidRPr="00AE4EF2">
        <w:rPr>
          <w:sz w:val="24"/>
          <w:szCs w:val="28"/>
        </w:rPr>
        <w:tab/>
        <w:t>134</w:t>
      </w:r>
    </w:p>
    <w:p w:rsidR="00000000" w:rsidRPr="00AE4EF2" w:rsidRDefault="00E8259B" w:rsidP="00AE4EF2">
      <w:pPr>
        <w:pStyle w:val="a8"/>
        <w:numPr>
          <w:ilvl w:val="2"/>
          <w:numId w:val="5"/>
        </w:numPr>
        <w:shd w:val="clear" w:color="auto" w:fill="auto"/>
        <w:tabs>
          <w:tab w:val="left" w:pos="1022"/>
          <w:tab w:val="right" w:leader="dot" w:pos="6500"/>
        </w:tabs>
        <w:spacing w:before="0" w:after="0" w:line="240" w:lineRule="auto"/>
        <w:ind w:firstLine="0"/>
        <w:rPr>
          <w:sz w:val="24"/>
          <w:szCs w:val="28"/>
        </w:rPr>
      </w:pPr>
      <w:r w:rsidRPr="00AE4EF2">
        <w:rPr>
          <w:sz w:val="24"/>
          <w:szCs w:val="28"/>
        </w:rPr>
        <w:t>Ассортиментное планирование</w:t>
      </w:r>
      <w:r w:rsidRPr="00AE4EF2">
        <w:rPr>
          <w:sz w:val="24"/>
          <w:szCs w:val="28"/>
        </w:rPr>
        <w:tab/>
        <w:t>135</w:t>
      </w:r>
    </w:p>
    <w:p w:rsidR="00000000" w:rsidRPr="00AE4EF2" w:rsidRDefault="00E8259B" w:rsidP="00AE4EF2">
      <w:pPr>
        <w:pStyle w:val="a8"/>
        <w:numPr>
          <w:ilvl w:val="2"/>
          <w:numId w:val="5"/>
        </w:numPr>
        <w:shd w:val="clear" w:color="auto" w:fill="auto"/>
        <w:tabs>
          <w:tab w:val="left" w:pos="1022"/>
        </w:tabs>
        <w:spacing w:before="0" w:after="0" w:line="240" w:lineRule="auto"/>
        <w:ind w:firstLine="0"/>
        <w:rPr>
          <w:sz w:val="24"/>
          <w:szCs w:val="28"/>
        </w:rPr>
      </w:pPr>
      <w:r w:rsidRPr="00AE4EF2">
        <w:rPr>
          <w:sz w:val="24"/>
          <w:szCs w:val="28"/>
        </w:rPr>
        <w:t>Планирование по скорости продаж</w:t>
      </w:r>
    </w:p>
    <w:p w:rsidR="00000000" w:rsidRPr="00AE4EF2" w:rsidRDefault="00E8259B" w:rsidP="00AE4EF2">
      <w:pPr>
        <w:pStyle w:val="a8"/>
        <w:shd w:val="clear" w:color="auto" w:fill="auto"/>
        <w:tabs>
          <w:tab w:val="left" w:leader="dot" w:pos="3949"/>
          <w:tab w:val="right" w:leader="dot" w:pos="6512"/>
        </w:tabs>
        <w:spacing w:before="0" w:after="0" w:line="240" w:lineRule="auto"/>
        <w:ind w:firstLine="0"/>
        <w:rPr>
          <w:sz w:val="24"/>
          <w:szCs w:val="28"/>
        </w:rPr>
      </w:pPr>
      <w:r w:rsidRPr="00AE4EF2">
        <w:rPr>
          <w:sz w:val="24"/>
          <w:szCs w:val="28"/>
        </w:rPr>
        <w:t xml:space="preserve">с учетом рейтинга и скорости продаж </w:t>
      </w:r>
      <w:r w:rsidRPr="00AE4EF2">
        <w:rPr>
          <w:sz w:val="24"/>
          <w:szCs w:val="28"/>
        </w:rPr>
        <w:tab/>
      </w:r>
      <w:r w:rsidRPr="00AE4EF2">
        <w:rPr>
          <w:sz w:val="24"/>
          <w:szCs w:val="28"/>
        </w:rPr>
        <w:tab/>
        <w:t>139</w:t>
      </w:r>
    </w:p>
    <w:p w:rsidR="00000000" w:rsidRPr="00AE4EF2" w:rsidRDefault="00E8259B" w:rsidP="00AE4EF2">
      <w:pPr>
        <w:pStyle w:val="a8"/>
        <w:numPr>
          <w:ilvl w:val="2"/>
          <w:numId w:val="5"/>
        </w:numPr>
        <w:shd w:val="clear" w:color="auto" w:fill="auto"/>
        <w:tabs>
          <w:tab w:val="left" w:pos="1018"/>
          <w:tab w:val="right" w:leader="dot" w:pos="6500"/>
        </w:tabs>
        <w:spacing w:before="0" w:after="0" w:line="240" w:lineRule="auto"/>
        <w:ind w:firstLine="0"/>
        <w:rPr>
          <w:sz w:val="24"/>
          <w:szCs w:val="28"/>
        </w:rPr>
      </w:pPr>
      <w:r w:rsidRPr="00AE4EF2">
        <w:rPr>
          <w:sz w:val="24"/>
          <w:szCs w:val="28"/>
        </w:rPr>
        <w:t>Анализ планирования продаж</w:t>
      </w:r>
      <w:r w:rsidRPr="00AE4EF2">
        <w:rPr>
          <w:sz w:val="24"/>
          <w:szCs w:val="28"/>
        </w:rPr>
        <w:tab/>
        <w:t>142</w:t>
      </w:r>
    </w:p>
    <w:p w:rsidR="00000000" w:rsidRPr="00AE4EF2" w:rsidRDefault="00E8259B" w:rsidP="00AE4EF2">
      <w:pPr>
        <w:pStyle w:val="a8"/>
        <w:numPr>
          <w:ilvl w:val="1"/>
          <w:numId w:val="5"/>
        </w:numPr>
        <w:shd w:val="clear" w:color="auto" w:fill="auto"/>
        <w:tabs>
          <w:tab w:val="left" w:pos="578"/>
          <w:tab w:val="right" w:leader="dot" w:pos="6495"/>
        </w:tabs>
        <w:spacing w:before="0" w:after="0" w:line="240" w:lineRule="auto"/>
        <w:ind w:firstLine="0"/>
        <w:rPr>
          <w:sz w:val="24"/>
          <w:szCs w:val="28"/>
        </w:rPr>
      </w:pPr>
      <w:r w:rsidRPr="00AE4EF2">
        <w:rPr>
          <w:sz w:val="24"/>
          <w:szCs w:val="28"/>
        </w:rPr>
        <w:t>Планирование сборки и разборки</w:t>
      </w:r>
      <w:r w:rsidRPr="00AE4EF2">
        <w:rPr>
          <w:sz w:val="24"/>
          <w:szCs w:val="28"/>
        </w:rPr>
        <w:tab/>
        <w:t>142</w:t>
      </w:r>
    </w:p>
    <w:p w:rsidR="00000000" w:rsidRPr="00AE4EF2" w:rsidRDefault="00E8259B" w:rsidP="00AE4EF2">
      <w:pPr>
        <w:pStyle w:val="a8"/>
        <w:numPr>
          <w:ilvl w:val="1"/>
          <w:numId w:val="5"/>
        </w:numPr>
        <w:shd w:val="clear" w:color="auto" w:fill="auto"/>
        <w:tabs>
          <w:tab w:val="left" w:pos="578"/>
          <w:tab w:val="right" w:leader="dot" w:pos="6495"/>
        </w:tabs>
        <w:spacing w:before="0" w:after="0" w:line="240" w:lineRule="auto"/>
        <w:ind w:firstLine="0"/>
        <w:rPr>
          <w:sz w:val="24"/>
          <w:szCs w:val="28"/>
        </w:rPr>
      </w:pPr>
      <w:r w:rsidRPr="00AE4EF2">
        <w:rPr>
          <w:sz w:val="24"/>
          <w:szCs w:val="28"/>
        </w:rPr>
        <w:t>Планирование закупок</w:t>
      </w:r>
      <w:r w:rsidRPr="00AE4EF2">
        <w:rPr>
          <w:sz w:val="24"/>
          <w:szCs w:val="28"/>
        </w:rPr>
        <w:tab/>
        <w:t>143</w:t>
      </w:r>
    </w:p>
    <w:p w:rsidR="00000000" w:rsidRPr="00AE4EF2" w:rsidRDefault="00E8259B" w:rsidP="00AE4EF2">
      <w:pPr>
        <w:pStyle w:val="13"/>
        <w:shd w:val="clear" w:color="auto" w:fill="auto"/>
        <w:tabs>
          <w:tab w:val="left" w:leader="dot" w:pos="1829"/>
          <w:tab w:val="left" w:leader="dot" w:pos="1877"/>
          <w:tab w:val="right" w:leader="dot" w:pos="6495"/>
        </w:tabs>
        <w:spacing w:before="0" w:after="0" w:line="240" w:lineRule="auto"/>
        <w:rPr>
          <w:sz w:val="24"/>
          <w:szCs w:val="28"/>
        </w:rPr>
      </w:pPr>
      <w:r w:rsidRPr="00AE4EF2">
        <w:rPr>
          <w:sz w:val="24"/>
          <w:szCs w:val="28"/>
        </w:rPr>
        <w:t>Глава 4</w:t>
      </w:r>
      <w:r w:rsidRPr="00AE4EF2">
        <w:rPr>
          <w:sz w:val="24"/>
          <w:szCs w:val="28"/>
        </w:rPr>
        <w:t>. Продажи</w:t>
      </w:r>
      <w:r w:rsidRPr="00AE4EF2">
        <w:rPr>
          <w:sz w:val="24"/>
          <w:szCs w:val="28"/>
        </w:rPr>
        <w:tab/>
      </w:r>
      <w:r w:rsidRPr="00AE4EF2">
        <w:rPr>
          <w:sz w:val="24"/>
          <w:szCs w:val="28"/>
        </w:rPr>
        <w:tab/>
      </w:r>
      <w:r w:rsidRPr="00AE4EF2">
        <w:rPr>
          <w:sz w:val="24"/>
          <w:szCs w:val="28"/>
        </w:rPr>
        <w:tab/>
        <w:t>145</w:t>
      </w:r>
    </w:p>
    <w:p w:rsidR="00000000" w:rsidRPr="00AE4EF2" w:rsidRDefault="00E8259B" w:rsidP="00AE4EF2">
      <w:pPr>
        <w:pStyle w:val="a8"/>
        <w:numPr>
          <w:ilvl w:val="0"/>
          <w:numId w:val="6"/>
        </w:numPr>
        <w:shd w:val="clear" w:color="auto" w:fill="auto"/>
        <w:tabs>
          <w:tab w:val="left" w:pos="578"/>
          <w:tab w:val="right" w:leader="dot" w:pos="6495"/>
        </w:tabs>
        <w:spacing w:before="0" w:after="0" w:line="240" w:lineRule="auto"/>
        <w:ind w:firstLine="0"/>
        <w:rPr>
          <w:sz w:val="24"/>
          <w:szCs w:val="28"/>
        </w:rPr>
      </w:pPr>
      <w:r w:rsidRPr="00AE4EF2">
        <w:rPr>
          <w:sz w:val="24"/>
          <w:szCs w:val="28"/>
        </w:rPr>
        <w:t>Подготовка продаж</w:t>
      </w:r>
      <w:r w:rsidRPr="00AE4EF2">
        <w:rPr>
          <w:sz w:val="24"/>
          <w:szCs w:val="28"/>
        </w:rPr>
        <w:tab/>
        <w:t>145</w:t>
      </w:r>
    </w:p>
    <w:p w:rsidR="00000000" w:rsidRPr="00AE4EF2" w:rsidRDefault="00E8259B" w:rsidP="00AE4EF2">
      <w:pPr>
        <w:pStyle w:val="a8"/>
        <w:numPr>
          <w:ilvl w:val="0"/>
          <w:numId w:val="7"/>
        </w:numPr>
        <w:shd w:val="clear" w:color="auto" w:fill="auto"/>
        <w:tabs>
          <w:tab w:val="left" w:pos="1022"/>
          <w:tab w:val="right" w:leader="dot" w:pos="6500"/>
        </w:tabs>
        <w:spacing w:before="0" w:after="0" w:line="240" w:lineRule="auto"/>
        <w:ind w:firstLine="0"/>
        <w:rPr>
          <w:sz w:val="24"/>
          <w:szCs w:val="28"/>
        </w:rPr>
      </w:pPr>
      <w:r w:rsidRPr="00AE4EF2">
        <w:rPr>
          <w:sz w:val="24"/>
          <w:szCs w:val="28"/>
        </w:rPr>
        <w:t>Правила продаж</w:t>
      </w:r>
      <w:r w:rsidRPr="00AE4EF2">
        <w:rPr>
          <w:sz w:val="24"/>
          <w:szCs w:val="28"/>
        </w:rPr>
        <w:tab/>
        <w:t>145</w:t>
      </w:r>
    </w:p>
    <w:p w:rsidR="00000000" w:rsidRPr="00AE4EF2" w:rsidRDefault="00E8259B" w:rsidP="00AE4EF2">
      <w:pPr>
        <w:pStyle w:val="a8"/>
        <w:numPr>
          <w:ilvl w:val="0"/>
          <w:numId w:val="7"/>
        </w:numPr>
        <w:shd w:val="clear" w:color="auto" w:fill="auto"/>
        <w:tabs>
          <w:tab w:val="left" w:pos="1027"/>
          <w:tab w:val="right" w:leader="dot" w:pos="6500"/>
        </w:tabs>
        <w:spacing w:before="0" w:after="0" w:line="240" w:lineRule="auto"/>
        <w:ind w:firstLine="0"/>
        <w:rPr>
          <w:sz w:val="24"/>
          <w:szCs w:val="28"/>
        </w:rPr>
      </w:pPr>
      <w:r w:rsidRPr="00AE4EF2">
        <w:rPr>
          <w:sz w:val="24"/>
          <w:szCs w:val="28"/>
        </w:rPr>
        <w:t>Ценообразование</w:t>
      </w:r>
      <w:r w:rsidRPr="00AE4EF2">
        <w:rPr>
          <w:sz w:val="24"/>
          <w:szCs w:val="28"/>
        </w:rPr>
        <w:tab/>
        <w:t>166</w:t>
      </w:r>
    </w:p>
    <w:p w:rsidR="00000000" w:rsidRPr="00AE4EF2" w:rsidRDefault="00E8259B" w:rsidP="00AE4EF2">
      <w:pPr>
        <w:pStyle w:val="a8"/>
        <w:numPr>
          <w:ilvl w:val="0"/>
          <w:numId w:val="7"/>
        </w:numPr>
        <w:shd w:val="clear" w:color="auto" w:fill="auto"/>
        <w:tabs>
          <w:tab w:val="left" w:pos="1027"/>
          <w:tab w:val="right" w:leader="dot" w:pos="6500"/>
        </w:tabs>
        <w:spacing w:before="0" w:after="0" w:line="240" w:lineRule="auto"/>
        <w:ind w:firstLine="0"/>
        <w:rPr>
          <w:sz w:val="24"/>
          <w:szCs w:val="28"/>
        </w:rPr>
      </w:pPr>
      <w:r w:rsidRPr="00AE4EF2">
        <w:rPr>
          <w:sz w:val="24"/>
          <w:szCs w:val="28"/>
        </w:rPr>
        <w:t>Скидки и наценки</w:t>
      </w:r>
      <w:r w:rsidRPr="00AE4EF2">
        <w:rPr>
          <w:sz w:val="24"/>
          <w:szCs w:val="28"/>
        </w:rPr>
        <w:tab/>
        <w:t>190</w:t>
      </w:r>
    </w:p>
    <w:p w:rsidR="00000000" w:rsidRPr="00AE4EF2" w:rsidRDefault="00E8259B" w:rsidP="00AE4EF2">
      <w:pPr>
        <w:pStyle w:val="a8"/>
        <w:numPr>
          <w:ilvl w:val="0"/>
          <w:numId w:val="7"/>
        </w:numPr>
        <w:shd w:val="clear" w:color="auto" w:fill="auto"/>
        <w:tabs>
          <w:tab w:val="left" w:pos="1027"/>
          <w:tab w:val="right" w:leader="dot" w:pos="6500"/>
        </w:tabs>
        <w:spacing w:before="0" w:after="0" w:line="240" w:lineRule="auto"/>
        <w:ind w:firstLine="0"/>
        <w:rPr>
          <w:sz w:val="24"/>
          <w:szCs w:val="28"/>
        </w:rPr>
      </w:pPr>
      <w:r w:rsidRPr="00AE4EF2">
        <w:rPr>
          <w:sz w:val="24"/>
          <w:szCs w:val="28"/>
        </w:rPr>
        <w:t>Взаимодействия</w:t>
      </w:r>
      <w:r w:rsidRPr="00AE4EF2">
        <w:rPr>
          <w:sz w:val="24"/>
          <w:szCs w:val="28"/>
        </w:rPr>
        <w:tab/>
        <w:t>208</w:t>
      </w:r>
    </w:p>
    <w:p w:rsidR="00000000" w:rsidRPr="00AE4EF2" w:rsidRDefault="00E8259B" w:rsidP="00AE4EF2">
      <w:pPr>
        <w:pStyle w:val="a8"/>
        <w:numPr>
          <w:ilvl w:val="0"/>
          <w:numId w:val="7"/>
        </w:numPr>
        <w:shd w:val="clear" w:color="auto" w:fill="auto"/>
        <w:tabs>
          <w:tab w:val="left" w:pos="1070"/>
          <w:tab w:val="right" w:leader="dot" w:pos="6500"/>
        </w:tabs>
        <w:spacing w:before="0" w:after="0" w:line="240" w:lineRule="auto"/>
        <w:ind w:firstLine="0"/>
        <w:rPr>
          <w:sz w:val="24"/>
          <w:szCs w:val="28"/>
        </w:rPr>
      </w:pPr>
      <w:r w:rsidRPr="00AE4EF2">
        <w:rPr>
          <w:sz w:val="24"/>
          <w:szCs w:val="28"/>
        </w:rPr>
        <w:t>Рассылки и оповещения</w:t>
      </w:r>
      <w:r w:rsidRPr="00AE4EF2">
        <w:rPr>
          <w:sz w:val="24"/>
          <w:szCs w:val="28"/>
        </w:rPr>
        <w:tab/>
        <w:t>211</w:t>
      </w:r>
    </w:p>
    <w:p w:rsidR="00000000" w:rsidRPr="00AE4EF2" w:rsidRDefault="00E8259B" w:rsidP="00AE4EF2">
      <w:pPr>
        <w:pStyle w:val="a8"/>
        <w:numPr>
          <w:ilvl w:val="0"/>
          <w:numId w:val="7"/>
        </w:numPr>
        <w:shd w:val="clear" w:color="auto" w:fill="auto"/>
        <w:tabs>
          <w:tab w:val="left" w:pos="1027"/>
          <w:tab w:val="right" w:leader="dot" w:pos="6500"/>
        </w:tabs>
        <w:spacing w:before="0" w:after="0" w:line="240" w:lineRule="auto"/>
        <w:ind w:firstLine="0"/>
        <w:rPr>
          <w:sz w:val="24"/>
          <w:szCs w:val="28"/>
        </w:rPr>
      </w:pPr>
      <w:r w:rsidRPr="00AE4EF2">
        <w:rPr>
          <w:sz w:val="24"/>
          <w:szCs w:val="28"/>
        </w:rPr>
        <w:t>Претензии</w:t>
      </w:r>
      <w:r w:rsidRPr="00AE4EF2">
        <w:rPr>
          <w:sz w:val="24"/>
          <w:szCs w:val="28"/>
        </w:rPr>
        <w:tab/>
        <w:t>219</w:t>
      </w:r>
    </w:p>
    <w:p w:rsidR="00000000" w:rsidRPr="00AE4EF2" w:rsidRDefault="00E8259B" w:rsidP="00AE4EF2">
      <w:pPr>
        <w:pStyle w:val="a8"/>
        <w:numPr>
          <w:ilvl w:val="0"/>
          <w:numId w:val="7"/>
        </w:numPr>
        <w:shd w:val="clear" w:color="auto" w:fill="auto"/>
        <w:tabs>
          <w:tab w:val="left" w:pos="1027"/>
          <w:tab w:val="right" w:leader="dot" w:pos="6500"/>
        </w:tabs>
        <w:spacing w:before="0" w:after="0" w:line="240" w:lineRule="auto"/>
        <w:ind w:firstLine="0"/>
        <w:rPr>
          <w:sz w:val="24"/>
          <w:szCs w:val="28"/>
        </w:rPr>
      </w:pPr>
      <w:r w:rsidRPr="00AE4EF2">
        <w:rPr>
          <w:sz w:val="24"/>
          <w:szCs w:val="28"/>
        </w:rPr>
        <w:t>Сделки</w:t>
      </w:r>
      <w:r w:rsidRPr="00AE4EF2">
        <w:rPr>
          <w:sz w:val="24"/>
          <w:szCs w:val="28"/>
        </w:rPr>
        <w:tab/>
        <w:t>224</w:t>
      </w:r>
    </w:p>
    <w:p w:rsidR="00000000" w:rsidRPr="00AE4EF2" w:rsidRDefault="00E8259B" w:rsidP="00AE4EF2">
      <w:pPr>
        <w:pStyle w:val="a8"/>
        <w:numPr>
          <w:ilvl w:val="0"/>
          <w:numId w:val="6"/>
        </w:numPr>
        <w:shd w:val="clear" w:color="auto" w:fill="auto"/>
        <w:tabs>
          <w:tab w:val="left" w:pos="578"/>
          <w:tab w:val="right" w:leader="dot" w:pos="6495"/>
        </w:tabs>
        <w:spacing w:before="0" w:after="0" w:line="240" w:lineRule="auto"/>
        <w:ind w:firstLine="0"/>
        <w:rPr>
          <w:sz w:val="24"/>
          <w:szCs w:val="28"/>
        </w:rPr>
      </w:pPr>
      <w:r w:rsidRPr="00AE4EF2">
        <w:rPr>
          <w:sz w:val="24"/>
          <w:szCs w:val="28"/>
        </w:rPr>
        <w:t>Оптовая торговля</w:t>
      </w:r>
      <w:r w:rsidRPr="00AE4EF2">
        <w:rPr>
          <w:sz w:val="24"/>
          <w:szCs w:val="28"/>
        </w:rPr>
        <w:tab/>
        <w:t>243</w:t>
      </w:r>
    </w:p>
    <w:p w:rsidR="00000000" w:rsidRPr="00AE4EF2" w:rsidRDefault="00E8259B" w:rsidP="00AE4EF2">
      <w:pPr>
        <w:pStyle w:val="a8"/>
        <w:numPr>
          <w:ilvl w:val="0"/>
          <w:numId w:val="8"/>
        </w:numPr>
        <w:shd w:val="clear" w:color="auto" w:fill="auto"/>
        <w:tabs>
          <w:tab w:val="left" w:pos="1032"/>
          <w:tab w:val="right" w:leader="dot" w:pos="6500"/>
        </w:tabs>
        <w:spacing w:before="0" w:after="0" w:line="240" w:lineRule="auto"/>
        <w:ind w:firstLine="0"/>
        <w:rPr>
          <w:sz w:val="24"/>
          <w:szCs w:val="28"/>
        </w:rPr>
      </w:pPr>
      <w:r w:rsidRPr="00AE4EF2">
        <w:rPr>
          <w:sz w:val="24"/>
          <w:szCs w:val="28"/>
        </w:rPr>
        <w:t>Коммерческие предложения</w:t>
      </w:r>
      <w:r w:rsidRPr="00AE4EF2">
        <w:rPr>
          <w:sz w:val="24"/>
          <w:szCs w:val="28"/>
        </w:rPr>
        <w:tab/>
        <w:t>244</w:t>
      </w:r>
    </w:p>
    <w:p w:rsidR="00AE4EF2" w:rsidRPr="00AE4EF2" w:rsidRDefault="00E8259B" w:rsidP="00AE4EF2">
      <w:pPr>
        <w:pStyle w:val="a8"/>
        <w:numPr>
          <w:ilvl w:val="0"/>
          <w:numId w:val="8"/>
        </w:numPr>
        <w:shd w:val="clear" w:color="auto" w:fill="auto"/>
        <w:tabs>
          <w:tab w:val="left" w:pos="1032"/>
          <w:tab w:val="right" w:leader="dot" w:pos="6500"/>
        </w:tabs>
        <w:spacing w:before="0" w:after="0" w:line="240" w:lineRule="auto"/>
        <w:ind w:firstLine="0"/>
        <w:rPr>
          <w:sz w:val="24"/>
          <w:szCs w:val="28"/>
        </w:rPr>
      </w:pPr>
      <w:r w:rsidRPr="00AE4EF2">
        <w:rPr>
          <w:sz w:val="24"/>
          <w:szCs w:val="28"/>
        </w:rPr>
        <w:t>Заказы клиентов</w:t>
      </w:r>
      <w:r w:rsidRPr="00AE4EF2">
        <w:rPr>
          <w:sz w:val="24"/>
          <w:szCs w:val="28"/>
        </w:rPr>
        <w:tab/>
        <w:t>246</w:t>
      </w:r>
    </w:p>
    <w:p w:rsidR="00000000" w:rsidRPr="00AE4EF2" w:rsidRDefault="00E8259B" w:rsidP="00AE4EF2">
      <w:pPr>
        <w:pStyle w:val="a8"/>
        <w:numPr>
          <w:ilvl w:val="0"/>
          <w:numId w:val="8"/>
        </w:numPr>
        <w:shd w:val="clear" w:color="auto" w:fill="auto"/>
        <w:tabs>
          <w:tab w:val="left" w:pos="1062"/>
          <w:tab w:val="right" w:leader="dot" w:pos="6097"/>
        </w:tabs>
        <w:spacing w:before="0" w:after="0" w:line="240" w:lineRule="auto"/>
        <w:ind w:firstLine="0"/>
        <w:rPr>
          <w:sz w:val="24"/>
          <w:szCs w:val="28"/>
        </w:rPr>
      </w:pPr>
      <w:r w:rsidRPr="00AE4EF2">
        <w:rPr>
          <w:sz w:val="24"/>
          <w:szCs w:val="28"/>
        </w:rPr>
        <w:t>Реализация товаров и услуг</w:t>
      </w:r>
      <w:r w:rsidRPr="00AE4EF2">
        <w:rPr>
          <w:sz w:val="24"/>
          <w:szCs w:val="28"/>
        </w:rPr>
        <w:tab/>
        <w:t>269</w:t>
      </w:r>
    </w:p>
    <w:p w:rsidR="00000000" w:rsidRPr="00AE4EF2" w:rsidRDefault="00E8259B" w:rsidP="00AE4EF2">
      <w:pPr>
        <w:pStyle w:val="a8"/>
        <w:numPr>
          <w:ilvl w:val="0"/>
          <w:numId w:val="8"/>
        </w:numPr>
        <w:shd w:val="clear" w:color="auto" w:fill="auto"/>
        <w:tabs>
          <w:tab w:val="left" w:pos="1062"/>
          <w:tab w:val="right" w:leader="dot" w:pos="6097"/>
        </w:tabs>
        <w:spacing w:before="0" w:after="0" w:line="240" w:lineRule="auto"/>
        <w:ind w:firstLine="0"/>
        <w:rPr>
          <w:sz w:val="24"/>
          <w:szCs w:val="28"/>
        </w:rPr>
      </w:pPr>
      <w:r w:rsidRPr="00AE4EF2">
        <w:rPr>
          <w:sz w:val="24"/>
          <w:szCs w:val="28"/>
        </w:rPr>
        <w:t>Быстрое оформление документов продажи</w:t>
      </w:r>
      <w:r w:rsidRPr="00AE4EF2">
        <w:rPr>
          <w:sz w:val="24"/>
          <w:szCs w:val="28"/>
        </w:rPr>
        <w:tab/>
        <w:t>284</w:t>
      </w:r>
    </w:p>
    <w:p w:rsidR="00000000" w:rsidRPr="00AE4EF2" w:rsidRDefault="00E8259B" w:rsidP="00AE4EF2">
      <w:pPr>
        <w:pStyle w:val="a8"/>
        <w:numPr>
          <w:ilvl w:val="0"/>
          <w:numId w:val="8"/>
        </w:numPr>
        <w:shd w:val="clear" w:color="auto" w:fill="auto"/>
        <w:tabs>
          <w:tab w:val="left" w:pos="1062"/>
          <w:tab w:val="right" w:leader="dot" w:pos="6097"/>
        </w:tabs>
        <w:spacing w:before="0" w:after="0" w:line="240" w:lineRule="auto"/>
        <w:ind w:firstLine="0"/>
        <w:rPr>
          <w:sz w:val="24"/>
          <w:szCs w:val="28"/>
        </w:rPr>
      </w:pPr>
      <w:r w:rsidRPr="00AE4EF2">
        <w:rPr>
          <w:sz w:val="24"/>
          <w:szCs w:val="28"/>
        </w:rPr>
        <w:t>Доставка товаров</w:t>
      </w:r>
      <w:r w:rsidRPr="00AE4EF2">
        <w:rPr>
          <w:sz w:val="24"/>
          <w:szCs w:val="28"/>
        </w:rPr>
        <w:tab/>
        <w:t>289</w:t>
      </w:r>
    </w:p>
    <w:p w:rsidR="00000000" w:rsidRPr="00AE4EF2" w:rsidRDefault="00E8259B" w:rsidP="00AE4EF2">
      <w:pPr>
        <w:pStyle w:val="a8"/>
        <w:numPr>
          <w:ilvl w:val="0"/>
          <w:numId w:val="8"/>
        </w:numPr>
        <w:shd w:val="clear" w:color="auto" w:fill="auto"/>
        <w:tabs>
          <w:tab w:val="left" w:pos="1062"/>
          <w:tab w:val="right" w:leader="dot" w:pos="6097"/>
        </w:tabs>
        <w:spacing w:before="0" w:after="0" w:line="240" w:lineRule="auto"/>
        <w:ind w:firstLine="0"/>
        <w:rPr>
          <w:sz w:val="24"/>
          <w:szCs w:val="28"/>
        </w:rPr>
      </w:pPr>
      <w:r w:rsidRPr="00AE4EF2">
        <w:rPr>
          <w:sz w:val="24"/>
          <w:szCs w:val="28"/>
        </w:rPr>
        <w:t>Корректировка реализации</w:t>
      </w:r>
      <w:r w:rsidRPr="00AE4EF2">
        <w:rPr>
          <w:sz w:val="24"/>
          <w:szCs w:val="28"/>
        </w:rPr>
        <w:tab/>
        <w:t>296</w:t>
      </w:r>
    </w:p>
    <w:p w:rsidR="00000000" w:rsidRPr="00AE4EF2" w:rsidRDefault="00E8259B" w:rsidP="00AE4EF2">
      <w:pPr>
        <w:pStyle w:val="a8"/>
        <w:numPr>
          <w:ilvl w:val="0"/>
          <w:numId w:val="8"/>
        </w:numPr>
        <w:shd w:val="clear" w:color="auto" w:fill="auto"/>
        <w:tabs>
          <w:tab w:val="left" w:pos="1062"/>
          <w:tab w:val="right" w:leader="dot" w:pos="6097"/>
        </w:tabs>
        <w:spacing w:before="0" w:after="0" w:line="240" w:lineRule="auto"/>
        <w:ind w:firstLine="0"/>
        <w:rPr>
          <w:sz w:val="24"/>
          <w:szCs w:val="28"/>
        </w:rPr>
      </w:pPr>
      <w:r w:rsidRPr="00AE4EF2">
        <w:rPr>
          <w:sz w:val="24"/>
          <w:szCs w:val="28"/>
        </w:rPr>
        <w:t>Оформление возврата товаров от клиента</w:t>
      </w:r>
      <w:r w:rsidRPr="00AE4EF2">
        <w:rPr>
          <w:sz w:val="24"/>
          <w:szCs w:val="28"/>
        </w:rPr>
        <w:tab/>
        <w:t>301</w:t>
      </w:r>
    </w:p>
    <w:p w:rsidR="00000000" w:rsidRPr="00AE4EF2" w:rsidRDefault="00E8259B" w:rsidP="00AE4EF2">
      <w:pPr>
        <w:pStyle w:val="a8"/>
        <w:numPr>
          <w:ilvl w:val="0"/>
          <w:numId w:val="8"/>
        </w:numPr>
        <w:shd w:val="clear" w:color="auto" w:fill="auto"/>
        <w:tabs>
          <w:tab w:val="left" w:pos="1062"/>
          <w:tab w:val="right" w:leader="dot" w:pos="6097"/>
        </w:tabs>
        <w:spacing w:before="0" w:after="0" w:line="240" w:lineRule="auto"/>
        <w:ind w:firstLine="0"/>
        <w:rPr>
          <w:sz w:val="24"/>
          <w:szCs w:val="28"/>
        </w:rPr>
      </w:pPr>
      <w:r w:rsidRPr="00AE4EF2">
        <w:rPr>
          <w:sz w:val="24"/>
          <w:szCs w:val="28"/>
        </w:rPr>
        <w:t>Анализ данных при оформлении оптовых продаж</w:t>
      </w:r>
      <w:r w:rsidRPr="00AE4EF2">
        <w:rPr>
          <w:sz w:val="24"/>
          <w:szCs w:val="28"/>
        </w:rPr>
        <w:tab/>
        <w:t>309</w:t>
      </w:r>
    </w:p>
    <w:p w:rsidR="00000000" w:rsidRPr="00AE4EF2" w:rsidRDefault="00E8259B" w:rsidP="00AE4EF2">
      <w:pPr>
        <w:pStyle w:val="a8"/>
        <w:numPr>
          <w:ilvl w:val="0"/>
          <w:numId w:val="8"/>
        </w:numPr>
        <w:shd w:val="clear" w:color="auto" w:fill="auto"/>
        <w:tabs>
          <w:tab w:val="left" w:pos="1062"/>
          <w:tab w:val="right" w:leader="dot" w:pos="6097"/>
        </w:tabs>
        <w:spacing w:before="0" w:after="0" w:line="240" w:lineRule="auto"/>
        <w:ind w:firstLine="0"/>
        <w:rPr>
          <w:sz w:val="24"/>
          <w:szCs w:val="28"/>
        </w:rPr>
      </w:pPr>
      <w:r w:rsidRPr="00AE4EF2">
        <w:rPr>
          <w:sz w:val="24"/>
          <w:szCs w:val="28"/>
        </w:rPr>
        <w:t>Комиссионные продажи</w:t>
      </w:r>
      <w:r w:rsidRPr="00AE4EF2">
        <w:rPr>
          <w:sz w:val="24"/>
          <w:szCs w:val="28"/>
        </w:rPr>
        <w:tab/>
        <w:t>310</w:t>
      </w:r>
    </w:p>
    <w:p w:rsidR="00000000" w:rsidRPr="00AE4EF2" w:rsidRDefault="00E8259B" w:rsidP="00AE4EF2">
      <w:pPr>
        <w:pStyle w:val="a8"/>
        <w:numPr>
          <w:ilvl w:val="0"/>
          <w:numId w:val="8"/>
        </w:numPr>
        <w:shd w:val="clear" w:color="auto" w:fill="auto"/>
        <w:tabs>
          <w:tab w:val="left" w:pos="1144"/>
          <w:tab w:val="right" w:leader="dot" w:pos="6097"/>
        </w:tabs>
        <w:spacing w:before="0" w:after="0" w:line="240" w:lineRule="auto"/>
        <w:ind w:firstLine="0"/>
        <w:rPr>
          <w:sz w:val="24"/>
          <w:szCs w:val="28"/>
        </w:rPr>
      </w:pPr>
      <w:r w:rsidRPr="00AE4EF2">
        <w:rPr>
          <w:sz w:val="24"/>
          <w:szCs w:val="28"/>
        </w:rPr>
        <w:t>Переданная возвратная тара</w:t>
      </w:r>
      <w:r w:rsidRPr="00AE4EF2">
        <w:rPr>
          <w:sz w:val="24"/>
          <w:szCs w:val="28"/>
        </w:rPr>
        <w:tab/>
        <w:t>314</w:t>
      </w:r>
    </w:p>
    <w:p w:rsidR="00000000" w:rsidRPr="00AE4EF2" w:rsidRDefault="00E8259B" w:rsidP="00AE4EF2">
      <w:pPr>
        <w:pStyle w:val="a8"/>
        <w:numPr>
          <w:ilvl w:val="0"/>
          <w:numId w:val="8"/>
        </w:numPr>
        <w:shd w:val="clear" w:color="auto" w:fill="auto"/>
        <w:tabs>
          <w:tab w:val="left" w:pos="1149"/>
          <w:tab w:val="right" w:leader="dot" w:pos="6097"/>
        </w:tabs>
        <w:spacing w:before="0" w:after="0" w:line="240" w:lineRule="auto"/>
        <w:ind w:firstLine="0"/>
        <w:rPr>
          <w:sz w:val="24"/>
          <w:szCs w:val="28"/>
        </w:rPr>
      </w:pPr>
      <w:r w:rsidRPr="00AE4EF2">
        <w:rPr>
          <w:sz w:val="24"/>
          <w:szCs w:val="28"/>
        </w:rPr>
        <w:t xml:space="preserve">Самообслуживание клиентов </w:t>
      </w:r>
      <w:r w:rsidRPr="00AE4EF2">
        <w:rPr>
          <w:sz w:val="24"/>
          <w:szCs w:val="28"/>
        </w:rPr>
        <w:tab/>
        <w:t>319</w:t>
      </w:r>
    </w:p>
    <w:p w:rsidR="00000000" w:rsidRPr="00AE4EF2" w:rsidRDefault="00E8259B" w:rsidP="00AE4EF2">
      <w:pPr>
        <w:pStyle w:val="a8"/>
        <w:numPr>
          <w:ilvl w:val="0"/>
          <w:numId w:val="8"/>
        </w:numPr>
        <w:shd w:val="clear" w:color="auto" w:fill="auto"/>
        <w:tabs>
          <w:tab w:val="left" w:pos="1139"/>
          <w:tab w:val="right" w:leader="dot" w:pos="6097"/>
        </w:tabs>
        <w:spacing w:before="0" w:after="0" w:line="240" w:lineRule="auto"/>
        <w:ind w:firstLine="0"/>
        <w:rPr>
          <w:sz w:val="24"/>
          <w:szCs w:val="28"/>
        </w:rPr>
      </w:pPr>
      <w:r w:rsidRPr="00AE4EF2">
        <w:rPr>
          <w:sz w:val="24"/>
          <w:szCs w:val="28"/>
        </w:rPr>
        <w:t>Работа с торговыми представ</w:t>
      </w:r>
      <w:r w:rsidRPr="00AE4EF2">
        <w:rPr>
          <w:sz w:val="24"/>
          <w:szCs w:val="28"/>
        </w:rPr>
        <w:t>ителями</w:t>
      </w:r>
      <w:r w:rsidRPr="00AE4EF2">
        <w:rPr>
          <w:sz w:val="24"/>
          <w:szCs w:val="28"/>
        </w:rPr>
        <w:tab/>
        <w:t>324</w:t>
      </w:r>
    </w:p>
    <w:p w:rsidR="00000000" w:rsidRPr="00AE4EF2" w:rsidRDefault="00E8259B" w:rsidP="00AE4EF2">
      <w:pPr>
        <w:pStyle w:val="a8"/>
        <w:shd w:val="clear" w:color="auto" w:fill="auto"/>
        <w:tabs>
          <w:tab w:val="right" w:leader="dot" w:pos="6529"/>
        </w:tabs>
        <w:spacing w:before="0" w:after="0" w:line="240" w:lineRule="auto"/>
        <w:ind w:firstLine="0"/>
        <w:rPr>
          <w:sz w:val="24"/>
          <w:szCs w:val="28"/>
        </w:rPr>
      </w:pPr>
      <w:r w:rsidRPr="00AE4EF2">
        <w:rPr>
          <w:sz w:val="24"/>
          <w:szCs w:val="28"/>
        </w:rPr>
        <w:t>4.3. Розничные продажи</w:t>
      </w:r>
      <w:r w:rsidRPr="00AE4EF2">
        <w:rPr>
          <w:sz w:val="24"/>
          <w:szCs w:val="28"/>
        </w:rPr>
        <w:tab/>
        <w:t>336</w:t>
      </w:r>
    </w:p>
    <w:p w:rsidR="00000000" w:rsidRPr="00AE4EF2" w:rsidRDefault="00E8259B" w:rsidP="00AE4EF2">
      <w:pPr>
        <w:pStyle w:val="a8"/>
        <w:numPr>
          <w:ilvl w:val="0"/>
          <w:numId w:val="9"/>
        </w:numPr>
        <w:shd w:val="clear" w:color="auto" w:fill="auto"/>
        <w:tabs>
          <w:tab w:val="left" w:pos="1062"/>
          <w:tab w:val="right" w:leader="dot" w:pos="6097"/>
        </w:tabs>
        <w:spacing w:before="0" w:after="0" w:line="240" w:lineRule="auto"/>
        <w:ind w:firstLine="0"/>
        <w:rPr>
          <w:sz w:val="24"/>
          <w:szCs w:val="28"/>
        </w:rPr>
      </w:pPr>
      <w:r w:rsidRPr="00AE4EF2">
        <w:rPr>
          <w:sz w:val="24"/>
          <w:szCs w:val="28"/>
        </w:rPr>
        <w:t>Реализация в рознице</w:t>
      </w:r>
      <w:r w:rsidRPr="00AE4EF2">
        <w:rPr>
          <w:sz w:val="24"/>
          <w:szCs w:val="28"/>
        </w:rPr>
        <w:tab/>
        <w:t>336</w:t>
      </w:r>
    </w:p>
    <w:p w:rsidR="00000000" w:rsidRPr="00AE4EF2" w:rsidRDefault="00E8259B" w:rsidP="00AE4EF2">
      <w:pPr>
        <w:pStyle w:val="a8"/>
        <w:numPr>
          <w:ilvl w:val="0"/>
          <w:numId w:val="9"/>
        </w:numPr>
        <w:shd w:val="clear" w:color="auto" w:fill="auto"/>
        <w:tabs>
          <w:tab w:val="left" w:pos="1067"/>
          <w:tab w:val="right" w:leader="dot" w:pos="6097"/>
        </w:tabs>
        <w:spacing w:before="0" w:after="0" w:line="240" w:lineRule="auto"/>
        <w:ind w:firstLine="0"/>
        <w:rPr>
          <w:sz w:val="24"/>
          <w:szCs w:val="28"/>
        </w:rPr>
      </w:pPr>
      <w:r w:rsidRPr="00AE4EF2">
        <w:rPr>
          <w:sz w:val="24"/>
          <w:szCs w:val="28"/>
        </w:rPr>
        <w:t>Подарочные сертификаты</w:t>
      </w:r>
      <w:r w:rsidRPr="00AE4EF2">
        <w:rPr>
          <w:sz w:val="24"/>
          <w:szCs w:val="28"/>
        </w:rPr>
        <w:tab/>
        <w:t>349</w:t>
      </w:r>
    </w:p>
    <w:p w:rsidR="00000000" w:rsidRPr="00AE4EF2" w:rsidRDefault="00E8259B" w:rsidP="00AE4EF2">
      <w:pPr>
        <w:pStyle w:val="a8"/>
        <w:numPr>
          <w:ilvl w:val="0"/>
          <w:numId w:val="9"/>
        </w:numPr>
        <w:shd w:val="clear" w:color="auto" w:fill="auto"/>
        <w:tabs>
          <w:tab w:val="left" w:pos="1067"/>
          <w:tab w:val="right" w:leader="dot" w:pos="6097"/>
        </w:tabs>
        <w:spacing w:before="0" w:after="0" w:line="240" w:lineRule="auto"/>
        <w:ind w:firstLine="0"/>
        <w:rPr>
          <w:sz w:val="24"/>
          <w:szCs w:val="28"/>
        </w:rPr>
      </w:pPr>
      <w:r w:rsidRPr="00AE4EF2">
        <w:rPr>
          <w:sz w:val="24"/>
          <w:szCs w:val="28"/>
        </w:rPr>
        <w:t>Бонусные программы</w:t>
      </w:r>
      <w:r w:rsidRPr="00AE4EF2">
        <w:rPr>
          <w:sz w:val="24"/>
          <w:szCs w:val="28"/>
        </w:rPr>
        <w:tab/>
        <w:t>352</w:t>
      </w:r>
    </w:p>
    <w:p w:rsidR="00000000" w:rsidRPr="00AE4EF2" w:rsidRDefault="00E8259B" w:rsidP="00AE4EF2">
      <w:pPr>
        <w:pStyle w:val="a8"/>
        <w:numPr>
          <w:ilvl w:val="0"/>
          <w:numId w:val="9"/>
        </w:numPr>
        <w:shd w:val="clear" w:color="auto" w:fill="auto"/>
        <w:tabs>
          <w:tab w:val="left" w:pos="1062"/>
          <w:tab w:val="right" w:leader="dot" w:pos="6097"/>
        </w:tabs>
        <w:spacing w:before="0" w:after="0" w:line="240" w:lineRule="auto"/>
        <w:ind w:firstLine="0"/>
        <w:rPr>
          <w:sz w:val="24"/>
          <w:szCs w:val="28"/>
        </w:rPr>
      </w:pPr>
      <w:r w:rsidRPr="00AE4EF2">
        <w:rPr>
          <w:sz w:val="24"/>
          <w:szCs w:val="28"/>
        </w:rPr>
        <w:t>Ассортимент</w:t>
      </w:r>
      <w:r w:rsidRPr="00AE4EF2">
        <w:rPr>
          <w:sz w:val="24"/>
          <w:szCs w:val="28"/>
        </w:rPr>
        <w:tab/>
        <w:t>355</w:t>
      </w:r>
    </w:p>
    <w:p w:rsidR="00000000" w:rsidRPr="00AE4EF2" w:rsidRDefault="00E8259B" w:rsidP="00AE4EF2">
      <w:pPr>
        <w:pStyle w:val="13"/>
        <w:shd w:val="clear" w:color="auto" w:fill="auto"/>
        <w:tabs>
          <w:tab w:val="right" w:leader="dot" w:pos="6529"/>
        </w:tabs>
        <w:spacing w:before="0" w:after="0" w:line="240" w:lineRule="auto"/>
        <w:rPr>
          <w:sz w:val="24"/>
          <w:szCs w:val="28"/>
        </w:rPr>
      </w:pPr>
      <w:r w:rsidRPr="00AE4EF2">
        <w:rPr>
          <w:sz w:val="24"/>
          <w:szCs w:val="28"/>
        </w:rPr>
        <w:t>Глава 5. Склад</w:t>
      </w:r>
      <w:r w:rsidRPr="00AE4EF2">
        <w:rPr>
          <w:sz w:val="24"/>
          <w:szCs w:val="28"/>
        </w:rPr>
        <w:tab/>
        <w:t>359</w:t>
      </w:r>
    </w:p>
    <w:p w:rsidR="00000000" w:rsidRPr="00AE4EF2" w:rsidRDefault="00E8259B" w:rsidP="00AE4EF2">
      <w:pPr>
        <w:pStyle w:val="a8"/>
        <w:numPr>
          <w:ilvl w:val="0"/>
          <w:numId w:val="10"/>
        </w:numPr>
        <w:shd w:val="clear" w:color="auto" w:fill="auto"/>
        <w:tabs>
          <w:tab w:val="left" w:pos="573"/>
          <w:tab w:val="right" w:leader="dot" w:pos="6529"/>
        </w:tabs>
        <w:spacing w:before="0" w:after="0" w:line="240" w:lineRule="auto"/>
        <w:ind w:firstLine="0"/>
        <w:rPr>
          <w:sz w:val="24"/>
          <w:szCs w:val="28"/>
        </w:rPr>
      </w:pPr>
      <w:r w:rsidRPr="00AE4EF2">
        <w:rPr>
          <w:sz w:val="24"/>
          <w:szCs w:val="28"/>
        </w:rPr>
        <w:t>Описание топологии склада (складских помещений)</w:t>
      </w:r>
      <w:r w:rsidRPr="00AE4EF2">
        <w:rPr>
          <w:sz w:val="24"/>
          <w:szCs w:val="28"/>
        </w:rPr>
        <w:tab/>
        <w:t>360</w:t>
      </w:r>
    </w:p>
    <w:p w:rsidR="00000000" w:rsidRPr="00AE4EF2" w:rsidRDefault="00E8259B" w:rsidP="00AE4EF2">
      <w:pPr>
        <w:pStyle w:val="a8"/>
        <w:numPr>
          <w:ilvl w:val="0"/>
          <w:numId w:val="11"/>
        </w:numPr>
        <w:shd w:val="clear" w:color="auto" w:fill="auto"/>
        <w:tabs>
          <w:tab w:val="left" w:pos="1062"/>
          <w:tab w:val="right" w:leader="dot" w:pos="6097"/>
        </w:tabs>
        <w:spacing w:before="0" w:after="0" w:line="240" w:lineRule="auto"/>
        <w:ind w:firstLine="0"/>
        <w:rPr>
          <w:sz w:val="24"/>
          <w:szCs w:val="28"/>
        </w:rPr>
      </w:pPr>
      <w:r w:rsidRPr="00AE4EF2">
        <w:rPr>
          <w:sz w:val="24"/>
          <w:szCs w:val="28"/>
        </w:rPr>
        <w:t>Определен</w:t>
      </w:r>
      <w:r w:rsidRPr="00AE4EF2">
        <w:rPr>
          <w:sz w:val="24"/>
          <w:szCs w:val="28"/>
        </w:rPr>
        <w:t>ие структуры складской территории</w:t>
      </w:r>
      <w:r w:rsidRPr="00AE4EF2">
        <w:rPr>
          <w:sz w:val="24"/>
          <w:szCs w:val="28"/>
        </w:rPr>
        <w:tab/>
        <w:t>361</w:t>
      </w:r>
    </w:p>
    <w:p w:rsidR="00000000" w:rsidRPr="00AE4EF2" w:rsidRDefault="00E8259B" w:rsidP="00AE4EF2">
      <w:pPr>
        <w:pStyle w:val="a8"/>
        <w:numPr>
          <w:ilvl w:val="0"/>
          <w:numId w:val="11"/>
        </w:numPr>
        <w:shd w:val="clear" w:color="auto" w:fill="auto"/>
        <w:tabs>
          <w:tab w:val="left" w:pos="1062"/>
        </w:tabs>
        <w:spacing w:before="0" w:after="0" w:line="240" w:lineRule="auto"/>
        <w:ind w:firstLine="0"/>
        <w:rPr>
          <w:sz w:val="24"/>
          <w:szCs w:val="28"/>
        </w:rPr>
      </w:pPr>
      <w:r w:rsidRPr="00AE4EF2">
        <w:rPr>
          <w:sz w:val="24"/>
          <w:szCs w:val="28"/>
        </w:rPr>
        <w:t>Создание структуры складских ячеек для склада (помещения)</w:t>
      </w:r>
    </w:p>
    <w:p w:rsidR="00000000" w:rsidRPr="00AE4EF2" w:rsidRDefault="00E8259B" w:rsidP="00AE4EF2">
      <w:pPr>
        <w:pStyle w:val="a8"/>
        <w:shd w:val="clear" w:color="auto" w:fill="auto"/>
        <w:tabs>
          <w:tab w:val="right" w:leader="dot" w:pos="6537"/>
        </w:tabs>
        <w:spacing w:before="0" w:after="0" w:line="240" w:lineRule="auto"/>
        <w:ind w:firstLine="0"/>
        <w:rPr>
          <w:sz w:val="24"/>
          <w:szCs w:val="28"/>
        </w:rPr>
      </w:pPr>
      <w:r w:rsidRPr="00AE4EF2">
        <w:rPr>
          <w:sz w:val="24"/>
          <w:szCs w:val="28"/>
        </w:rPr>
        <w:t>со справочным размещением товаров в ячейках</w:t>
      </w:r>
      <w:r w:rsidRPr="00AE4EF2">
        <w:rPr>
          <w:sz w:val="24"/>
          <w:szCs w:val="28"/>
        </w:rPr>
        <w:tab/>
        <w:t>363</w:t>
      </w:r>
    </w:p>
    <w:p w:rsidR="00000000" w:rsidRPr="00AE4EF2" w:rsidRDefault="00E8259B" w:rsidP="00AE4EF2">
      <w:pPr>
        <w:pStyle w:val="a8"/>
        <w:numPr>
          <w:ilvl w:val="0"/>
          <w:numId w:val="11"/>
        </w:numPr>
        <w:shd w:val="clear" w:color="auto" w:fill="auto"/>
        <w:tabs>
          <w:tab w:val="left" w:pos="1062"/>
        </w:tabs>
        <w:spacing w:before="0" w:after="0" w:line="240" w:lineRule="auto"/>
        <w:ind w:firstLine="0"/>
        <w:rPr>
          <w:sz w:val="24"/>
          <w:szCs w:val="28"/>
        </w:rPr>
      </w:pPr>
      <w:r w:rsidRPr="00AE4EF2">
        <w:rPr>
          <w:sz w:val="24"/>
          <w:szCs w:val="28"/>
        </w:rPr>
        <w:t>Создание структуры складских ячеек для склада</w:t>
      </w:r>
    </w:p>
    <w:p w:rsidR="00000000" w:rsidRPr="00AE4EF2" w:rsidRDefault="00E8259B" w:rsidP="00AE4EF2">
      <w:pPr>
        <w:pStyle w:val="a8"/>
        <w:shd w:val="clear" w:color="auto" w:fill="auto"/>
        <w:tabs>
          <w:tab w:val="right" w:leader="dot" w:pos="6537"/>
        </w:tabs>
        <w:spacing w:before="0" w:after="0" w:line="240" w:lineRule="auto"/>
        <w:ind w:firstLine="0"/>
        <w:rPr>
          <w:sz w:val="24"/>
          <w:szCs w:val="28"/>
        </w:rPr>
      </w:pPr>
      <w:r w:rsidRPr="00AE4EF2">
        <w:rPr>
          <w:sz w:val="24"/>
          <w:szCs w:val="28"/>
        </w:rPr>
        <w:t xml:space="preserve">с адресным хранением товаров в ячейках </w:t>
      </w:r>
      <w:r w:rsidRPr="00AE4EF2">
        <w:rPr>
          <w:sz w:val="24"/>
          <w:szCs w:val="28"/>
          <w:lang w:eastAsia="en-US"/>
        </w:rPr>
        <w:t>(</w:t>
      </w:r>
      <w:r w:rsidRPr="00AE4EF2">
        <w:rPr>
          <w:sz w:val="24"/>
          <w:szCs w:val="28"/>
          <w:lang w:val="en-US" w:eastAsia="en-US"/>
        </w:rPr>
        <w:t>WMS</w:t>
      </w:r>
      <w:r w:rsidRPr="00AE4EF2">
        <w:rPr>
          <w:sz w:val="24"/>
          <w:szCs w:val="28"/>
        </w:rPr>
        <w:t>-склад)</w:t>
      </w:r>
      <w:r w:rsidRPr="00AE4EF2">
        <w:rPr>
          <w:sz w:val="24"/>
          <w:szCs w:val="28"/>
        </w:rPr>
        <w:tab/>
        <w:t>367</w:t>
      </w:r>
    </w:p>
    <w:p w:rsidR="00000000" w:rsidRPr="00AE4EF2" w:rsidRDefault="00E8259B" w:rsidP="00AE4EF2">
      <w:pPr>
        <w:pStyle w:val="a8"/>
        <w:numPr>
          <w:ilvl w:val="0"/>
          <w:numId w:val="10"/>
        </w:numPr>
        <w:shd w:val="clear" w:color="auto" w:fill="auto"/>
        <w:tabs>
          <w:tab w:val="left" w:pos="568"/>
          <w:tab w:val="right" w:leader="dot" w:pos="6529"/>
        </w:tabs>
        <w:spacing w:before="0" w:after="0" w:line="240" w:lineRule="auto"/>
        <w:ind w:firstLine="0"/>
        <w:rPr>
          <w:sz w:val="24"/>
          <w:szCs w:val="28"/>
        </w:rPr>
      </w:pPr>
      <w:r w:rsidRPr="00AE4EF2">
        <w:rPr>
          <w:sz w:val="24"/>
          <w:szCs w:val="28"/>
        </w:rPr>
        <w:t>Организация работы на адресном складе</w:t>
      </w:r>
      <w:r w:rsidRPr="00AE4EF2">
        <w:rPr>
          <w:sz w:val="24"/>
          <w:szCs w:val="28"/>
        </w:rPr>
        <w:tab/>
        <w:t>378</w:t>
      </w:r>
    </w:p>
    <w:p w:rsidR="00000000" w:rsidRPr="00AE4EF2" w:rsidRDefault="00E8259B" w:rsidP="00AE4EF2">
      <w:pPr>
        <w:pStyle w:val="a8"/>
        <w:numPr>
          <w:ilvl w:val="0"/>
          <w:numId w:val="12"/>
        </w:numPr>
        <w:shd w:val="clear" w:color="auto" w:fill="auto"/>
        <w:tabs>
          <w:tab w:val="left" w:pos="1058"/>
          <w:tab w:val="right" w:leader="dot" w:pos="6097"/>
        </w:tabs>
        <w:spacing w:before="0" w:after="0" w:line="240" w:lineRule="auto"/>
        <w:ind w:firstLine="0"/>
        <w:rPr>
          <w:sz w:val="24"/>
          <w:szCs w:val="28"/>
        </w:rPr>
      </w:pPr>
      <w:r w:rsidRPr="00AE4EF2">
        <w:rPr>
          <w:sz w:val="24"/>
          <w:szCs w:val="28"/>
        </w:rPr>
        <w:t>Задание возможных вариантов переупаковок товаров</w:t>
      </w:r>
      <w:r w:rsidRPr="00AE4EF2">
        <w:rPr>
          <w:sz w:val="24"/>
          <w:szCs w:val="28"/>
        </w:rPr>
        <w:tab/>
        <w:t>..379</w:t>
      </w:r>
    </w:p>
    <w:p w:rsidR="00000000" w:rsidRPr="00AE4EF2" w:rsidRDefault="00E8259B" w:rsidP="00AE4EF2">
      <w:pPr>
        <w:pStyle w:val="a8"/>
        <w:numPr>
          <w:ilvl w:val="0"/>
          <w:numId w:val="12"/>
        </w:numPr>
        <w:shd w:val="clear" w:color="auto" w:fill="auto"/>
        <w:tabs>
          <w:tab w:val="left" w:pos="1058"/>
        </w:tabs>
        <w:spacing w:before="0" w:after="0" w:line="240" w:lineRule="auto"/>
        <w:ind w:firstLine="0"/>
        <w:rPr>
          <w:sz w:val="24"/>
          <w:szCs w:val="28"/>
        </w:rPr>
      </w:pPr>
      <w:r w:rsidRPr="00AE4EF2">
        <w:rPr>
          <w:sz w:val="24"/>
          <w:szCs w:val="28"/>
        </w:rPr>
        <w:t>Алгоритм расчета оптимального количества</w:t>
      </w:r>
    </w:p>
    <w:p w:rsidR="00000000" w:rsidRPr="00AE4EF2" w:rsidRDefault="00E8259B" w:rsidP="00AE4EF2">
      <w:pPr>
        <w:pStyle w:val="a8"/>
        <w:shd w:val="clear" w:color="auto" w:fill="auto"/>
        <w:tabs>
          <w:tab w:val="right" w:leader="dot" w:pos="6537"/>
        </w:tabs>
        <w:spacing w:before="0" w:after="0" w:line="240" w:lineRule="auto"/>
        <w:ind w:firstLine="0"/>
        <w:rPr>
          <w:sz w:val="24"/>
          <w:szCs w:val="28"/>
        </w:rPr>
      </w:pPr>
      <w:r w:rsidRPr="00AE4EF2">
        <w:rPr>
          <w:sz w:val="24"/>
          <w:szCs w:val="28"/>
        </w:rPr>
        <w:t>различных вариантов упаковок</w:t>
      </w:r>
      <w:r w:rsidRPr="00AE4EF2">
        <w:rPr>
          <w:sz w:val="24"/>
          <w:szCs w:val="28"/>
        </w:rPr>
        <w:tab/>
        <w:t>380</w:t>
      </w:r>
    </w:p>
    <w:p w:rsidR="00000000" w:rsidRPr="00AE4EF2" w:rsidRDefault="00E8259B" w:rsidP="00AE4EF2">
      <w:pPr>
        <w:pStyle w:val="a8"/>
        <w:numPr>
          <w:ilvl w:val="0"/>
          <w:numId w:val="12"/>
        </w:numPr>
        <w:shd w:val="clear" w:color="auto" w:fill="auto"/>
        <w:tabs>
          <w:tab w:val="left" w:pos="1058"/>
        </w:tabs>
        <w:spacing w:before="0" w:after="0" w:line="240" w:lineRule="auto"/>
        <w:ind w:firstLine="0"/>
        <w:rPr>
          <w:sz w:val="24"/>
          <w:szCs w:val="28"/>
        </w:rPr>
      </w:pPr>
      <w:r w:rsidRPr="00AE4EF2">
        <w:rPr>
          <w:sz w:val="24"/>
          <w:szCs w:val="28"/>
        </w:rPr>
        <w:t>Настройка параметров подпитки зон отбора, проведен</w:t>
      </w:r>
      <w:r w:rsidRPr="00AE4EF2">
        <w:rPr>
          <w:sz w:val="24"/>
          <w:szCs w:val="28"/>
        </w:rPr>
        <w:t>ие классификации и определение нормативного запаса упаковок</w:t>
      </w:r>
    </w:p>
    <w:p w:rsidR="00000000" w:rsidRPr="00AE4EF2" w:rsidRDefault="00E8259B" w:rsidP="00AE4EF2">
      <w:pPr>
        <w:pStyle w:val="a8"/>
        <w:shd w:val="clear" w:color="auto" w:fill="auto"/>
        <w:tabs>
          <w:tab w:val="right" w:leader="dot" w:pos="6537"/>
        </w:tabs>
        <w:spacing w:before="0" w:after="0" w:line="240" w:lineRule="auto"/>
        <w:ind w:firstLine="0"/>
        <w:rPr>
          <w:sz w:val="24"/>
          <w:szCs w:val="28"/>
        </w:rPr>
      </w:pPr>
      <w:r w:rsidRPr="00AE4EF2">
        <w:rPr>
          <w:sz w:val="24"/>
          <w:szCs w:val="28"/>
        </w:rPr>
        <w:t>для товара на конкретном складе (помещении)</w:t>
      </w:r>
      <w:r w:rsidRPr="00AE4EF2">
        <w:rPr>
          <w:sz w:val="24"/>
          <w:szCs w:val="28"/>
        </w:rPr>
        <w:tab/>
        <w:t>380</w:t>
      </w:r>
    </w:p>
    <w:p w:rsidR="00000000" w:rsidRPr="00AE4EF2" w:rsidRDefault="00E8259B" w:rsidP="00AE4EF2">
      <w:pPr>
        <w:pStyle w:val="a8"/>
        <w:numPr>
          <w:ilvl w:val="0"/>
          <w:numId w:val="12"/>
        </w:numPr>
        <w:shd w:val="clear" w:color="auto" w:fill="auto"/>
        <w:tabs>
          <w:tab w:val="left" w:pos="1053"/>
        </w:tabs>
        <w:spacing w:before="0" w:after="0" w:line="240" w:lineRule="auto"/>
        <w:ind w:firstLine="0"/>
        <w:rPr>
          <w:sz w:val="24"/>
          <w:szCs w:val="28"/>
        </w:rPr>
      </w:pPr>
      <w:r w:rsidRPr="00AE4EF2">
        <w:rPr>
          <w:sz w:val="24"/>
          <w:szCs w:val="28"/>
        </w:rPr>
        <w:t>Формирование и исполнение заданий</w:t>
      </w:r>
    </w:p>
    <w:p w:rsidR="00000000" w:rsidRPr="00AE4EF2" w:rsidRDefault="00E8259B" w:rsidP="00AE4EF2">
      <w:pPr>
        <w:pStyle w:val="a8"/>
        <w:shd w:val="clear" w:color="auto" w:fill="auto"/>
        <w:tabs>
          <w:tab w:val="right" w:leader="dot" w:pos="6537"/>
        </w:tabs>
        <w:spacing w:before="0" w:after="0" w:line="240" w:lineRule="auto"/>
        <w:ind w:firstLine="0"/>
        <w:rPr>
          <w:sz w:val="24"/>
          <w:szCs w:val="28"/>
        </w:rPr>
      </w:pPr>
      <w:r w:rsidRPr="00AE4EF2">
        <w:rPr>
          <w:sz w:val="24"/>
          <w:szCs w:val="28"/>
        </w:rPr>
        <w:t>на подпитку (разупаковку) товаров</w:t>
      </w:r>
      <w:r w:rsidRPr="00AE4EF2">
        <w:rPr>
          <w:sz w:val="24"/>
          <w:szCs w:val="28"/>
        </w:rPr>
        <w:tab/>
        <w:t>383</w:t>
      </w:r>
    </w:p>
    <w:p w:rsidR="00000000" w:rsidRPr="00AE4EF2" w:rsidRDefault="00E8259B" w:rsidP="00AE4EF2">
      <w:pPr>
        <w:pStyle w:val="a8"/>
        <w:numPr>
          <w:ilvl w:val="0"/>
          <w:numId w:val="10"/>
        </w:numPr>
        <w:shd w:val="clear" w:color="auto" w:fill="auto"/>
        <w:tabs>
          <w:tab w:val="left" w:pos="568"/>
        </w:tabs>
        <w:spacing w:before="0" w:after="0" w:line="240" w:lineRule="auto"/>
        <w:ind w:firstLine="0"/>
        <w:rPr>
          <w:sz w:val="24"/>
          <w:szCs w:val="28"/>
        </w:rPr>
      </w:pPr>
      <w:r w:rsidRPr="00AE4EF2">
        <w:rPr>
          <w:sz w:val="24"/>
          <w:szCs w:val="28"/>
        </w:rPr>
        <w:t>Методика отложенного внедрения ордерной схемы</w:t>
      </w:r>
    </w:p>
    <w:p w:rsidR="00000000" w:rsidRPr="00AE4EF2" w:rsidRDefault="00E8259B" w:rsidP="00AE4EF2">
      <w:pPr>
        <w:pStyle w:val="a8"/>
        <w:shd w:val="clear" w:color="auto" w:fill="auto"/>
        <w:tabs>
          <w:tab w:val="right" w:leader="dot" w:pos="6097"/>
        </w:tabs>
        <w:spacing w:before="0" w:after="0" w:line="240" w:lineRule="auto"/>
        <w:ind w:firstLine="0"/>
        <w:rPr>
          <w:sz w:val="24"/>
          <w:szCs w:val="28"/>
        </w:rPr>
      </w:pPr>
      <w:r w:rsidRPr="00AE4EF2">
        <w:rPr>
          <w:sz w:val="24"/>
          <w:szCs w:val="28"/>
        </w:rPr>
        <w:t>и адресного хран</w:t>
      </w:r>
      <w:r w:rsidRPr="00AE4EF2">
        <w:rPr>
          <w:sz w:val="24"/>
          <w:szCs w:val="28"/>
        </w:rPr>
        <w:t>ения остатков</w:t>
      </w:r>
      <w:r w:rsidRPr="00AE4EF2">
        <w:rPr>
          <w:sz w:val="24"/>
          <w:szCs w:val="28"/>
        </w:rPr>
        <w:tab/>
        <w:t>386</w:t>
      </w:r>
    </w:p>
    <w:p w:rsidR="00000000" w:rsidRPr="00AE4EF2" w:rsidRDefault="00E8259B" w:rsidP="00AE4EF2">
      <w:pPr>
        <w:pStyle w:val="a8"/>
        <w:numPr>
          <w:ilvl w:val="0"/>
          <w:numId w:val="10"/>
        </w:numPr>
        <w:shd w:val="clear" w:color="auto" w:fill="auto"/>
        <w:tabs>
          <w:tab w:val="left" w:pos="573"/>
          <w:tab w:val="right" w:leader="dot" w:pos="6529"/>
        </w:tabs>
        <w:spacing w:before="0" w:after="0" w:line="240" w:lineRule="auto"/>
        <w:ind w:firstLine="0"/>
        <w:rPr>
          <w:sz w:val="24"/>
          <w:szCs w:val="28"/>
        </w:rPr>
      </w:pPr>
      <w:r w:rsidRPr="00AE4EF2">
        <w:rPr>
          <w:sz w:val="24"/>
          <w:szCs w:val="28"/>
        </w:rPr>
        <w:t>Серии товаров</w:t>
      </w:r>
      <w:r w:rsidRPr="00AE4EF2">
        <w:rPr>
          <w:sz w:val="24"/>
          <w:szCs w:val="28"/>
        </w:rPr>
        <w:tab/>
        <w:t>386</w:t>
      </w:r>
    </w:p>
    <w:p w:rsidR="00000000" w:rsidRPr="00AE4EF2" w:rsidRDefault="00E8259B" w:rsidP="00AE4EF2">
      <w:pPr>
        <w:pStyle w:val="a8"/>
        <w:numPr>
          <w:ilvl w:val="0"/>
          <w:numId w:val="13"/>
        </w:numPr>
        <w:shd w:val="clear" w:color="auto" w:fill="auto"/>
        <w:tabs>
          <w:tab w:val="left" w:pos="1062"/>
          <w:tab w:val="right" w:leader="dot" w:pos="6097"/>
        </w:tabs>
        <w:spacing w:before="0" w:after="0" w:line="240" w:lineRule="auto"/>
        <w:ind w:firstLine="0"/>
        <w:rPr>
          <w:sz w:val="24"/>
          <w:szCs w:val="28"/>
        </w:rPr>
      </w:pPr>
      <w:r w:rsidRPr="00AE4EF2">
        <w:rPr>
          <w:sz w:val="24"/>
          <w:szCs w:val="28"/>
        </w:rPr>
        <w:t>Настройка ведения учета серий</w:t>
      </w:r>
      <w:r w:rsidRPr="00AE4EF2">
        <w:rPr>
          <w:sz w:val="24"/>
          <w:szCs w:val="28"/>
        </w:rPr>
        <w:tab/>
        <w:t>387</w:t>
      </w:r>
    </w:p>
    <w:p w:rsidR="00000000" w:rsidRPr="00AE4EF2" w:rsidRDefault="00E8259B" w:rsidP="00AE4EF2">
      <w:pPr>
        <w:pStyle w:val="a8"/>
        <w:numPr>
          <w:ilvl w:val="0"/>
          <w:numId w:val="13"/>
        </w:numPr>
        <w:shd w:val="clear" w:color="auto" w:fill="auto"/>
        <w:tabs>
          <w:tab w:val="left" w:pos="1058"/>
          <w:tab w:val="right" w:leader="dot" w:pos="6097"/>
        </w:tabs>
        <w:spacing w:before="0" w:after="0" w:line="240" w:lineRule="auto"/>
        <w:ind w:firstLine="0"/>
        <w:rPr>
          <w:sz w:val="24"/>
          <w:szCs w:val="28"/>
        </w:rPr>
      </w:pPr>
      <w:r w:rsidRPr="00AE4EF2">
        <w:rPr>
          <w:sz w:val="24"/>
          <w:szCs w:val="28"/>
        </w:rPr>
        <w:t>Работа с сериями в документах программы</w:t>
      </w:r>
      <w:r w:rsidRPr="00AE4EF2">
        <w:rPr>
          <w:sz w:val="24"/>
          <w:szCs w:val="28"/>
        </w:rPr>
        <w:tab/>
        <w:t>394</w:t>
      </w:r>
    </w:p>
    <w:p w:rsidR="00000000" w:rsidRPr="00AE4EF2" w:rsidRDefault="00E8259B" w:rsidP="00AE4EF2">
      <w:pPr>
        <w:pStyle w:val="a8"/>
        <w:numPr>
          <w:ilvl w:val="0"/>
          <w:numId w:val="13"/>
        </w:numPr>
        <w:shd w:val="clear" w:color="auto" w:fill="auto"/>
        <w:tabs>
          <w:tab w:val="left" w:pos="1058"/>
          <w:tab w:val="right" w:leader="dot" w:pos="6097"/>
        </w:tabs>
        <w:spacing w:before="0" w:after="0" w:line="240" w:lineRule="auto"/>
        <w:ind w:firstLine="0"/>
        <w:rPr>
          <w:sz w:val="24"/>
          <w:szCs w:val="28"/>
        </w:rPr>
      </w:pPr>
      <w:r w:rsidRPr="00AE4EF2">
        <w:rPr>
          <w:sz w:val="24"/>
          <w:szCs w:val="28"/>
        </w:rPr>
        <w:t>Анализ серий товаров</w:t>
      </w:r>
      <w:r w:rsidRPr="00AE4EF2">
        <w:rPr>
          <w:sz w:val="24"/>
          <w:szCs w:val="28"/>
        </w:rPr>
        <w:tab/>
        <w:t>400</w:t>
      </w:r>
    </w:p>
    <w:p w:rsidR="00000000" w:rsidRPr="00AE4EF2" w:rsidRDefault="00E8259B" w:rsidP="00AE4EF2">
      <w:pPr>
        <w:pStyle w:val="a8"/>
        <w:numPr>
          <w:ilvl w:val="0"/>
          <w:numId w:val="10"/>
        </w:numPr>
        <w:shd w:val="clear" w:color="auto" w:fill="auto"/>
        <w:tabs>
          <w:tab w:val="left" w:pos="578"/>
          <w:tab w:val="right" w:leader="dot" w:pos="6529"/>
        </w:tabs>
        <w:spacing w:before="0" w:after="0" w:line="240" w:lineRule="auto"/>
        <w:ind w:firstLine="0"/>
        <w:rPr>
          <w:sz w:val="24"/>
          <w:szCs w:val="28"/>
        </w:rPr>
      </w:pPr>
      <w:r w:rsidRPr="00AE4EF2">
        <w:rPr>
          <w:sz w:val="24"/>
          <w:szCs w:val="28"/>
        </w:rPr>
        <w:t>Работа с товарами различного качества</w:t>
      </w:r>
      <w:r w:rsidRPr="00AE4EF2">
        <w:rPr>
          <w:sz w:val="24"/>
          <w:szCs w:val="28"/>
        </w:rPr>
        <w:tab/>
        <w:t>401</w:t>
      </w:r>
    </w:p>
    <w:p w:rsidR="00000000" w:rsidRPr="00AE4EF2" w:rsidRDefault="00E8259B" w:rsidP="00AE4EF2">
      <w:pPr>
        <w:pStyle w:val="a8"/>
        <w:numPr>
          <w:ilvl w:val="0"/>
          <w:numId w:val="14"/>
        </w:numPr>
        <w:shd w:val="clear" w:color="auto" w:fill="auto"/>
        <w:tabs>
          <w:tab w:val="left" w:pos="1062"/>
        </w:tabs>
        <w:spacing w:before="0" w:after="0" w:line="240" w:lineRule="auto"/>
        <w:ind w:firstLine="0"/>
        <w:rPr>
          <w:sz w:val="24"/>
          <w:szCs w:val="28"/>
        </w:rPr>
      </w:pPr>
      <w:r w:rsidRPr="00AE4EF2">
        <w:rPr>
          <w:sz w:val="24"/>
          <w:szCs w:val="28"/>
        </w:rPr>
        <w:t>Отражение брака в документах «П</w:t>
      </w:r>
      <w:r w:rsidRPr="00AE4EF2">
        <w:rPr>
          <w:sz w:val="24"/>
          <w:szCs w:val="28"/>
        </w:rPr>
        <w:t>оступление товаров и услуг»</w:t>
      </w:r>
    </w:p>
    <w:p w:rsidR="00000000" w:rsidRPr="00AE4EF2" w:rsidRDefault="00E8259B" w:rsidP="00AE4EF2">
      <w:pPr>
        <w:pStyle w:val="a8"/>
        <w:shd w:val="clear" w:color="auto" w:fill="auto"/>
        <w:tabs>
          <w:tab w:val="right" w:leader="dot" w:pos="6537"/>
        </w:tabs>
        <w:spacing w:before="0" w:after="0" w:line="240" w:lineRule="auto"/>
        <w:ind w:firstLine="0"/>
        <w:rPr>
          <w:sz w:val="24"/>
          <w:szCs w:val="28"/>
        </w:rPr>
      </w:pPr>
      <w:r w:rsidRPr="00AE4EF2">
        <w:rPr>
          <w:sz w:val="24"/>
          <w:szCs w:val="28"/>
        </w:rPr>
        <w:t>и «Приходный ордер на товары»</w:t>
      </w:r>
      <w:r w:rsidRPr="00AE4EF2">
        <w:rPr>
          <w:sz w:val="24"/>
          <w:szCs w:val="28"/>
        </w:rPr>
        <w:tab/>
        <w:t>402</w:t>
      </w:r>
    </w:p>
    <w:p w:rsidR="00000000" w:rsidRPr="00AE4EF2" w:rsidRDefault="00E8259B" w:rsidP="00AE4EF2">
      <w:pPr>
        <w:pStyle w:val="a8"/>
        <w:numPr>
          <w:ilvl w:val="0"/>
          <w:numId w:val="14"/>
        </w:numPr>
        <w:shd w:val="clear" w:color="auto" w:fill="auto"/>
        <w:tabs>
          <w:tab w:val="left" w:pos="1062"/>
          <w:tab w:val="right" w:leader="dot" w:pos="6097"/>
        </w:tabs>
        <w:spacing w:before="0" w:after="0" w:line="240" w:lineRule="auto"/>
        <w:ind w:firstLine="0"/>
        <w:rPr>
          <w:sz w:val="24"/>
          <w:szCs w:val="28"/>
        </w:rPr>
      </w:pPr>
      <w:r w:rsidRPr="00AE4EF2">
        <w:rPr>
          <w:sz w:val="24"/>
          <w:szCs w:val="28"/>
        </w:rPr>
        <w:t>Отражение брака при оформлении внутренних складских операций (порча, пересчет товаров)</w:t>
      </w:r>
      <w:r w:rsidRPr="00AE4EF2">
        <w:rPr>
          <w:sz w:val="24"/>
          <w:szCs w:val="28"/>
        </w:rPr>
        <w:tab/>
        <w:t>403</w:t>
      </w:r>
    </w:p>
    <w:p w:rsidR="00000000" w:rsidRPr="00AE4EF2" w:rsidRDefault="00E8259B" w:rsidP="00AE4EF2">
      <w:pPr>
        <w:pStyle w:val="a8"/>
        <w:numPr>
          <w:ilvl w:val="0"/>
          <w:numId w:val="14"/>
        </w:numPr>
        <w:shd w:val="clear" w:color="auto" w:fill="auto"/>
        <w:tabs>
          <w:tab w:val="left" w:pos="1067"/>
          <w:tab w:val="right" w:leader="dot" w:pos="6097"/>
        </w:tabs>
        <w:spacing w:before="0" w:after="0" w:line="240" w:lineRule="auto"/>
        <w:ind w:firstLine="0"/>
        <w:rPr>
          <w:sz w:val="24"/>
          <w:szCs w:val="28"/>
        </w:rPr>
      </w:pPr>
      <w:r w:rsidRPr="00AE4EF2">
        <w:rPr>
          <w:sz w:val="24"/>
          <w:szCs w:val="28"/>
        </w:rPr>
        <w:t>Возврат бракованных товаров от клиентов</w:t>
      </w:r>
      <w:r w:rsidRPr="00AE4EF2">
        <w:rPr>
          <w:sz w:val="24"/>
          <w:szCs w:val="28"/>
        </w:rPr>
        <w:tab/>
        <w:t>405</w:t>
      </w:r>
    </w:p>
    <w:p w:rsidR="00000000" w:rsidRPr="00AE4EF2" w:rsidRDefault="00E8259B" w:rsidP="00AE4EF2">
      <w:pPr>
        <w:pStyle w:val="a8"/>
        <w:numPr>
          <w:ilvl w:val="0"/>
          <w:numId w:val="10"/>
        </w:numPr>
        <w:shd w:val="clear" w:color="auto" w:fill="auto"/>
        <w:tabs>
          <w:tab w:val="left" w:pos="573"/>
          <w:tab w:val="right" w:leader="dot" w:pos="6529"/>
        </w:tabs>
        <w:spacing w:before="0" w:after="0" w:line="240" w:lineRule="auto"/>
        <w:ind w:firstLine="0"/>
        <w:rPr>
          <w:sz w:val="24"/>
          <w:szCs w:val="28"/>
        </w:rPr>
      </w:pPr>
      <w:r w:rsidRPr="00AE4EF2">
        <w:rPr>
          <w:sz w:val="24"/>
          <w:szCs w:val="28"/>
        </w:rPr>
        <w:t>Складские операции</w:t>
      </w:r>
      <w:r w:rsidRPr="00AE4EF2">
        <w:rPr>
          <w:sz w:val="24"/>
          <w:szCs w:val="28"/>
        </w:rPr>
        <w:tab/>
        <w:t>406</w:t>
      </w:r>
    </w:p>
    <w:p w:rsidR="00000000" w:rsidRPr="00AE4EF2" w:rsidRDefault="00E8259B" w:rsidP="00AE4EF2">
      <w:pPr>
        <w:pStyle w:val="a8"/>
        <w:numPr>
          <w:ilvl w:val="0"/>
          <w:numId w:val="15"/>
        </w:numPr>
        <w:shd w:val="clear" w:color="auto" w:fill="auto"/>
        <w:tabs>
          <w:tab w:val="left" w:pos="1062"/>
          <w:tab w:val="right" w:leader="dot" w:pos="6097"/>
        </w:tabs>
        <w:spacing w:before="0" w:after="0" w:line="240" w:lineRule="auto"/>
        <w:ind w:firstLine="0"/>
        <w:rPr>
          <w:sz w:val="24"/>
          <w:szCs w:val="28"/>
        </w:rPr>
      </w:pPr>
      <w:r w:rsidRPr="00AE4EF2">
        <w:rPr>
          <w:sz w:val="24"/>
          <w:szCs w:val="28"/>
        </w:rPr>
        <w:t>Оформл</w:t>
      </w:r>
      <w:r w:rsidRPr="00AE4EF2">
        <w:rPr>
          <w:sz w:val="24"/>
          <w:szCs w:val="28"/>
        </w:rPr>
        <w:t>ение складских документов</w:t>
      </w:r>
      <w:r w:rsidRPr="00AE4EF2">
        <w:rPr>
          <w:sz w:val="24"/>
          <w:szCs w:val="28"/>
        </w:rPr>
        <w:tab/>
        <w:t>406</w:t>
      </w:r>
    </w:p>
    <w:p w:rsidR="00000000" w:rsidRPr="00AE4EF2" w:rsidRDefault="00E8259B" w:rsidP="00AE4EF2">
      <w:pPr>
        <w:pStyle w:val="a8"/>
        <w:numPr>
          <w:ilvl w:val="0"/>
          <w:numId w:val="15"/>
        </w:numPr>
        <w:shd w:val="clear" w:color="auto" w:fill="auto"/>
        <w:tabs>
          <w:tab w:val="left" w:pos="1067"/>
          <w:tab w:val="right" w:leader="dot" w:pos="6097"/>
        </w:tabs>
        <w:spacing w:before="0" w:after="0" w:line="240" w:lineRule="auto"/>
        <w:ind w:firstLine="0"/>
        <w:rPr>
          <w:sz w:val="24"/>
          <w:szCs w:val="28"/>
        </w:rPr>
      </w:pPr>
      <w:r w:rsidRPr="00AE4EF2">
        <w:rPr>
          <w:sz w:val="24"/>
          <w:szCs w:val="28"/>
        </w:rPr>
        <w:t>Перемещение товаров со склада на склад</w:t>
      </w:r>
      <w:r w:rsidRPr="00AE4EF2">
        <w:rPr>
          <w:sz w:val="24"/>
          <w:szCs w:val="28"/>
        </w:rPr>
        <w:tab/>
        <w:t>407</w:t>
      </w:r>
    </w:p>
    <w:p w:rsidR="00000000" w:rsidRPr="00AE4EF2" w:rsidRDefault="00E8259B" w:rsidP="00AE4EF2">
      <w:pPr>
        <w:pStyle w:val="a8"/>
        <w:numPr>
          <w:ilvl w:val="0"/>
          <w:numId w:val="15"/>
        </w:numPr>
        <w:shd w:val="clear" w:color="auto" w:fill="auto"/>
        <w:tabs>
          <w:tab w:val="left" w:pos="1062"/>
        </w:tabs>
        <w:spacing w:before="0" w:after="0" w:line="240" w:lineRule="auto"/>
        <w:ind w:firstLine="0"/>
        <w:rPr>
          <w:sz w:val="24"/>
          <w:szCs w:val="28"/>
        </w:rPr>
      </w:pPr>
      <w:r w:rsidRPr="00AE4EF2">
        <w:rPr>
          <w:sz w:val="24"/>
          <w:szCs w:val="28"/>
        </w:rPr>
        <w:t>Внутренняя передача товаров</w:t>
      </w:r>
    </w:p>
    <w:p w:rsidR="00000000" w:rsidRPr="00AE4EF2" w:rsidRDefault="00E8259B" w:rsidP="00AE4EF2">
      <w:pPr>
        <w:pStyle w:val="a8"/>
        <w:shd w:val="clear" w:color="auto" w:fill="auto"/>
        <w:tabs>
          <w:tab w:val="right" w:leader="dot" w:pos="6537"/>
        </w:tabs>
        <w:spacing w:before="0" w:after="0" w:line="240" w:lineRule="auto"/>
        <w:ind w:firstLine="0"/>
        <w:rPr>
          <w:sz w:val="24"/>
          <w:szCs w:val="28"/>
        </w:rPr>
      </w:pPr>
      <w:r w:rsidRPr="00AE4EF2">
        <w:rPr>
          <w:sz w:val="24"/>
          <w:szCs w:val="28"/>
        </w:rPr>
        <w:t>между обособленными подразделениями</w:t>
      </w:r>
      <w:r w:rsidRPr="00AE4EF2">
        <w:rPr>
          <w:sz w:val="24"/>
          <w:szCs w:val="28"/>
        </w:rPr>
        <w:tab/>
        <w:t>408</w:t>
      </w:r>
    </w:p>
    <w:p w:rsidR="00000000" w:rsidRPr="00AE4EF2" w:rsidRDefault="00E8259B" w:rsidP="00AE4EF2">
      <w:pPr>
        <w:pStyle w:val="20"/>
        <w:framePr w:h="160" w:vSpace="587" w:wrap="around" w:hAnchor="margin" w:x="5797" w:y="124"/>
        <w:shd w:val="clear" w:color="auto" w:fill="auto"/>
        <w:spacing w:after="0" w:line="240" w:lineRule="auto"/>
        <w:rPr>
          <w:sz w:val="24"/>
          <w:szCs w:val="28"/>
        </w:rPr>
      </w:pPr>
      <w:r w:rsidRPr="00AE4EF2">
        <w:rPr>
          <w:sz w:val="24"/>
          <w:szCs w:val="28"/>
        </w:rPr>
        <w:t>7</w:t>
      </w:r>
    </w:p>
    <w:p w:rsidR="00AE4EF2" w:rsidRPr="00AE4EF2" w:rsidRDefault="00E8259B" w:rsidP="00AE4EF2">
      <w:pPr>
        <w:pStyle w:val="a8"/>
        <w:numPr>
          <w:ilvl w:val="0"/>
          <w:numId w:val="15"/>
        </w:numPr>
        <w:shd w:val="clear" w:color="auto" w:fill="auto"/>
        <w:tabs>
          <w:tab w:val="left" w:pos="1067"/>
          <w:tab w:val="right" w:leader="dot" w:pos="6097"/>
        </w:tabs>
        <w:spacing w:before="0" w:after="0" w:line="240" w:lineRule="auto"/>
        <w:ind w:firstLine="0"/>
        <w:rPr>
          <w:sz w:val="24"/>
          <w:szCs w:val="28"/>
        </w:rPr>
      </w:pPr>
      <w:r w:rsidRPr="00AE4EF2">
        <w:rPr>
          <w:sz w:val="24"/>
          <w:szCs w:val="28"/>
        </w:rPr>
        <w:t>Внутреннее потребление товаров</w:t>
      </w:r>
      <w:r w:rsidRPr="00AE4EF2">
        <w:rPr>
          <w:sz w:val="24"/>
          <w:szCs w:val="28"/>
        </w:rPr>
        <w:tab/>
        <w:t>409</w:t>
      </w:r>
    </w:p>
    <w:p w:rsidR="00000000" w:rsidRPr="00AE4EF2" w:rsidRDefault="00E8259B" w:rsidP="00AE4EF2">
      <w:pPr>
        <w:pStyle w:val="a8"/>
        <w:numPr>
          <w:ilvl w:val="0"/>
          <w:numId w:val="15"/>
        </w:numPr>
        <w:shd w:val="clear" w:color="auto" w:fill="auto"/>
        <w:tabs>
          <w:tab w:val="left" w:pos="1042"/>
          <w:tab w:val="right" w:leader="dot" w:pos="6069"/>
        </w:tabs>
        <w:spacing w:before="0" w:after="0" w:line="240" w:lineRule="auto"/>
        <w:ind w:firstLine="0"/>
        <w:rPr>
          <w:sz w:val="24"/>
          <w:szCs w:val="28"/>
        </w:rPr>
      </w:pPr>
      <w:r w:rsidRPr="00AE4EF2">
        <w:rPr>
          <w:sz w:val="24"/>
          <w:szCs w:val="28"/>
        </w:rPr>
        <w:t>Операции сборки (разборки) товаров</w:t>
      </w:r>
      <w:r w:rsidRPr="00AE4EF2">
        <w:rPr>
          <w:sz w:val="24"/>
          <w:szCs w:val="28"/>
        </w:rPr>
        <w:tab/>
        <w:t>410</w:t>
      </w:r>
    </w:p>
    <w:p w:rsidR="00000000" w:rsidRPr="00AE4EF2" w:rsidRDefault="00E8259B" w:rsidP="00AE4EF2">
      <w:pPr>
        <w:pStyle w:val="a8"/>
        <w:numPr>
          <w:ilvl w:val="0"/>
          <w:numId w:val="15"/>
        </w:numPr>
        <w:shd w:val="clear" w:color="auto" w:fill="auto"/>
        <w:tabs>
          <w:tab w:val="left" w:pos="1042"/>
          <w:tab w:val="right" w:leader="dot" w:pos="6069"/>
        </w:tabs>
        <w:spacing w:before="0" w:after="0" w:line="240" w:lineRule="auto"/>
        <w:ind w:firstLine="0"/>
        <w:rPr>
          <w:sz w:val="24"/>
          <w:szCs w:val="28"/>
        </w:rPr>
      </w:pPr>
      <w:r w:rsidRPr="00AE4EF2">
        <w:rPr>
          <w:sz w:val="24"/>
          <w:szCs w:val="28"/>
        </w:rPr>
        <w:t>Прочее оприходование товаров</w:t>
      </w:r>
      <w:r w:rsidRPr="00AE4EF2">
        <w:rPr>
          <w:sz w:val="24"/>
          <w:szCs w:val="28"/>
        </w:rPr>
        <w:tab/>
        <w:t>413</w:t>
      </w:r>
    </w:p>
    <w:p w:rsidR="00000000" w:rsidRPr="00AE4EF2" w:rsidRDefault="00E8259B" w:rsidP="00AE4EF2">
      <w:pPr>
        <w:pStyle w:val="a8"/>
        <w:numPr>
          <w:ilvl w:val="0"/>
          <w:numId w:val="15"/>
        </w:numPr>
        <w:shd w:val="clear" w:color="auto" w:fill="auto"/>
        <w:tabs>
          <w:tab w:val="left" w:pos="1042"/>
        </w:tabs>
        <w:spacing w:before="0" w:after="0" w:line="240" w:lineRule="auto"/>
        <w:ind w:firstLine="0"/>
        <w:rPr>
          <w:sz w:val="24"/>
          <w:szCs w:val="28"/>
        </w:rPr>
      </w:pPr>
      <w:r w:rsidRPr="00AE4EF2">
        <w:rPr>
          <w:sz w:val="24"/>
          <w:szCs w:val="28"/>
        </w:rPr>
        <w:t>Оформление складских актов</w:t>
      </w:r>
    </w:p>
    <w:p w:rsidR="00000000" w:rsidRPr="00AE4EF2" w:rsidRDefault="00E8259B" w:rsidP="00AE4EF2">
      <w:pPr>
        <w:pStyle w:val="a8"/>
        <w:shd w:val="clear" w:color="auto" w:fill="auto"/>
        <w:tabs>
          <w:tab w:val="right" w:leader="dot" w:pos="6509"/>
        </w:tabs>
        <w:spacing w:before="0" w:after="0" w:line="240" w:lineRule="auto"/>
        <w:ind w:firstLine="0"/>
        <w:rPr>
          <w:sz w:val="24"/>
          <w:szCs w:val="28"/>
        </w:rPr>
      </w:pPr>
      <w:r w:rsidRPr="00AE4EF2">
        <w:rPr>
          <w:sz w:val="24"/>
          <w:szCs w:val="28"/>
        </w:rPr>
        <w:t>по фактически обнаруженным излишкам и недостачам</w:t>
      </w:r>
      <w:r w:rsidRPr="00AE4EF2">
        <w:rPr>
          <w:sz w:val="24"/>
          <w:szCs w:val="28"/>
        </w:rPr>
        <w:tab/>
        <w:t>413</w:t>
      </w:r>
    </w:p>
    <w:p w:rsidR="00000000" w:rsidRPr="00AE4EF2" w:rsidRDefault="00E8259B" w:rsidP="00AE4EF2">
      <w:pPr>
        <w:pStyle w:val="a8"/>
        <w:numPr>
          <w:ilvl w:val="0"/>
          <w:numId w:val="10"/>
        </w:numPr>
        <w:shd w:val="clear" w:color="auto" w:fill="auto"/>
        <w:tabs>
          <w:tab w:val="left" w:pos="573"/>
          <w:tab w:val="right" w:leader="dot" w:pos="6495"/>
        </w:tabs>
        <w:spacing w:before="0" w:after="0" w:line="240" w:lineRule="auto"/>
        <w:ind w:firstLine="0"/>
        <w:rPr>
          <w:sz w:val="24"/>
          <w:szCs w:val="28"/>
        </w:rPr>
      </w:pPr>
      <w:r w:rsidRPr="00AE4EF2">
        <w:rPr>
          <w:sz w:val="24"/>
          <w:szCs w:val="28"/>
        </w:rPr>
        <w:t>Оформление складских операций при использовании ордерной схемы</w:t>
      </w:r>
      <w:r w:rsidRPr="00AE4EF2">
        <w:rPr>
          <w:sz w:val="24"/>
          <w:szCs w:val="28"/>
        </w:rPr>
        <w:tab/>
        <w:t>414</w:t>
      </w:r>
    </w:p>
    <w:p w:rsidR="00000000" w:rsidRPr="00AE4EF2" w:rsidRDefault="00E8259B" w:rsidP="00AE4EF2">
      <w:pPr>
        <w:pStyle w:val="a8"/>
        <w:numPr>
          <w:ilvl w:val="0"/>
          <w:numId w:val="16"/>
        </w:numPr>
        <w:shd w:val="clear" w:color="auto" w:fill="auto"/>
        <w:tabs>
          <w:tab w:val="left" w:pos="1042"/>
        </w:tabs>
        <w:spacing w:before="0" w:after="0" w:line="240" w:lineRule="auto"/>
        <w:ind w:firstLine="0"/>
        <w:rPr>
          <w:sz w:val="24"/>
          <w:szCs w:val="28"/>
        </w:rPr>
      </w:pPr>
      <w:r w:rsidRPr="00AE4EF2">
        <w:rPr>
          <w:sz w:val="24"/>
          <w:szCs w:val="28"/>
        </w:rPr>
        <w:t>Приемка товаров на склад</w:t>
      </w:r>
    </w:p>
    <w:p w:rsidR="00000000" w:rsidRPr="00AE4EF2" w:rsidRDefault="00E8259B" w:rsidP="00AE4EF2">
      <w:pPr>
        <w:pStyle w:val="a8"/>
        <w:shd w:val="clear" w:color="auto" w:fill="auto"/>
        <w:tabs>
          <w:tab w:val="right" w:leader="dot" w:pos="6509"/>
        </w:tabs>
        <w:spacing w:before="0" w:after="0" w:line="240" w:lineRule="auto"/>
        <w:ind w:firstLine="0"/>
        <w:rPr>
          <w:sz w:val="24"/>
          <w:szCs w:val="28"/>
        </w:rPr>
      </w:pPr>
      <w:r w:rsidRPr="00AE4EF2">
        <w:rPr>
          <w:sz w:val="24"/>
          <w:szCs w:val="28"/>
        </w:rPr>
        <w:t xml:space="preserve">при использовании ордерной </w:t>
      </w:r>
      <w:r w:rsidRPr="00AE4EF2">
        <w:rPr>
          <w:sz w:val="24"/>
          <w:szCs w:val="28"/>
        </w:rPr>
        <w:t>схемы поставки товаров</w:t>
      </w:r>
      <w:r w:rsidRPr="00AE4EF2">
        <w:rPr>
          <w:sz w:val="24"/>
          <w:szCs w:val="28"/>
        </w:rPr>
        <w:tab/>
        <w:t>414</w:t>
      </w:r>
    </w:p>
    <w:p w:rsidR="00000000" w:rsidRPr="00AE4EF2" w:rsidRDefault="00E8259B" w:rsidP="00AE4EF2">
      <w:pPr>
        <w:pStyle w:val="a8"/>
        <w:numPr>
          <w:ilvl w:val="0"/>
          <w:numId w:val="16"/>
        </w:numPr>
        <w:shd w:val="clear" w:color="auto" w:fill="auto"/>
        <w:tabs>
          <w:tab w:val="left" w:pos="1042"/>
        </w:tabs>
        <w:spacing w:before="0" w:after="0" w:line="240" w:lineRule="auto"/>
        <w:ind w:firstLine="0"/>
        <w:rPr>
          <w:sz w:val="24"/>
          <w:szCs w:val="28"/>
        </w:rPr>
      </w:pPr>
      <w:r w:rsidRPr="00AE4EF2">
        <w:rPr>
          <w:sz w:val="24"/>
          <w:szCs w:val="28"/>
        </w:rPr>
        <w:t>Отгрузка товаров со склада</w:t>
      </w:r>
    </w:p>
    <w:p w:rsidR="00000000" w:rsidRPr="00AE4EF2" w:rsidRDefault="00E8259B" w:rsidP="00AE4EF2">
      <w:pPr>
        <w:pStyle w:val="a8"/>
        <w:shd w:val="clear" w:color="auto" w:fill="auto"/>
        <w:tabs>
          <w:tab w:val="right" w:leader="dot" w:pos="6509"/>
        </w:tabs>
        <w:spacing w:before="0" w:after="0" w:line="240" w:lineRule="auto"/>
        <w:ind w:firstLine="0"/>
        <w:rPr>
          <w:sz w:val="24"/>
          <w:szCs w:val="28"/>
        </w:rPr>
      </w:pPr>
      <w:r w:rsidRPr="00AE4EF2">
        <w:rPr>
          <w:sz w:val="24"/>
          <w:szCs w:val="28"/>
        </w:rPr>
        <w:t>с использованием ордерной схемы отгрузки</w:t>
      </w:r>
      <w:r w:rsidRPr="00AE4EF2">
        <w:rPr>
          <w:sz w:val="24"/>
          <w:szCs w:val="28"/>
        </w:rPr>
        <w:tab/>
        <w:t>428</w:t>
      </w:r>
    </w:p>
    <w:p w:rsidR="00000000" w:rsidRPr="00AE4EF2" w:rsidRDefault="00E8259B" w:rsidP="00AE4EF2">
      <w:pPr>
        <w:pStyle w:val="a8"/>
        <w:numPr>
          <w:ilvl w:val="0"/>
          <w:numId w:val="16"/>
        </w:numPr>
        <w:shd w:val="clear" w:color="auto" w:fill="auto"/>
        <w:tabs>
          <w:tab w:val="left" w:pos="1042"/>
          <w:tab w:val="right" w:leader="dot" w:pos="6069"/>
        </w:tabs>
        <w:spacing w:before="0" w:after="0" w:line="240" w:lineRule="auto"/>
        <w:ind w:firstLine="0"/>
        <w:rPr>
          <w:sz w:val="24"/>
          <w:szCs w:val="28"/>
        </w:rPr>
      </w:pPr>
      <w:r w:rsidRPr="00AE4EF2">
        <w:rPr>
          <w:sz w:val="24"/>
          <w:szCs w:val="28"/>
        </w:rPr>
        <w:t>Оформление перемещения товаров между помещениями</w:t>
      </w:r>
      <w:r w:rsidRPr="00AE4EF2">
        <w:rPr>
          <w:sz w:val="24"/>
          <w:szCs w:val="28"/>
        </w:rPr>
        <w:tab/>
        <w:t>439</w:t>
      </w:r>
    </w:p>
    <w:p w:rsidR="00000000" w:rsidRPr="00AE4EF2" w:rsidRDefault="00E8259B" w:rsidP="00AE4EF2">
      <w:pPr>
        <w:pStyle w:val="a8"/>
        <w:numPr>
          <w:ilvl w:val="0"/>
          <w:numId w:val="10"/>
        </w:numPr>
        <w:shd w:val="clear" w:color="auto" w:fill="auto"/>
        <w:tabs>
          <w:tab w:val="left" w:pos="573"/>
          <w:tab w:val="right" w:leader="dot" w:pos="6495"/>
        </w:tabs>
        <w:spacing w:before="0" w:after="0" w:line="240" w:lineRule="auto"/>
        <w:ind w:firstLine="0"/>
        <w:rPr>
          <w:sz w:val="24"/>
          <w:szCs w:val="28"/>
        </w:rPr>
      </w:pPr>
      <w:r w:rsidRPr="00AE4EF2">
        <w:rPr>
          <w:sz w:val="24"/>
          <w:szCs w:val="28"/>
        </w:rPr>
        <w:t>Учет обособления товаров в складской подсистеме</w:t>
      </w:r>
      <w:r w:rsidRPr="00AE4EF2">
        <w:rPr>
          <w:sz w:val="24"/>
          <w:szCs w:val="28"/>
        </w:rPr>
        <w:tab/>
        <w:t>440</w:t>
      </w:r>
    </w:p>
    <w:p w:rsidR="00000000" w:rsidRPr="00AE4EF2" w:rsidRDefault="00E8259B" w:rsidP="00AE4EF2">
      <w:pPr>
        <w:pStyle w:val="a8"/>
        <w:numPr>
          <w:ilvl w:val="0"/>
          <w:numId w:val="17"/>
        </w:numPr>
        <w:shd w:val="clear" w:color="auto" w:fill="auto"/>
        <w:tabs>
          <w:tab w:val="left" w:pos="1038"/>
          <w:tab w:val="right" w:leader="dot" w:pos="6069"/>
        </w:tabs>
        <w:spacing w:before="0" w:after="0" w:line="240" w:lineRule="auto"/>
        <w:ind w:firstLine="0"/>
        <w:rPr>
          <w:sz w:val="24"/>
          <w:szCs w:val="28"/>
        </w:rPr>
      </w:pPr>
      <w:r w:rsidRPr="00AE4EF2">
        <w:rPr>
          <w:sz w:val="24"/>
          <w:szCs w:val="28"/>
        </w:rPr>
        <w:t xml:space="preserve">Настройки обособления </w:t>
      </w:r>
      <w:r w:rsidRPr="00AE4EF2">
        <w:rPr>
          <w:sz w:val="24"/>
          <w:szCs w:val="28"/>
        </w:rPr>
        <w:t xml:space="preserve">товаров </w:t>
      </w:r>
      <w:r w:rsidRPr="00AE4EF2">
        <w:rPr>
          <w:sz w:val="24"/>
          <w:szCs w:val="28"/>
        </w:rPr>
        <w:tab/>
        <w:t>440</w:t>
      </w:r>
    </w:p>
    <w:p w:rsidR="00000000" w:rsidRPr="00AE4EF2" w:rsidRDefault="00E8259B" w:rsidP="00AE4EF2">
      <w:pPr>
        <w:pStyle w:val="a8"/>
        <w:numPr>
          <w:ilvl w:val="0"/>
          <w:numId w:val="17"/>
        </w:numPr>
        <w:shd w:val="clear" w:color="auto" w:fill="auto"/>
        <w:tabs>
          <w:tab w:val="left" w:pos="1038"/>
          <w:tab w:val="right" w:leader="dot" w:pos="6069"/>
        </w:tabs>
        <w:spacing w:before="0" w:after="0" w:line="240" w:lineRule="auto"/>
        <w:ind w:firstLine="0"/>
        <w:rPr>
          <w:sz w:val="24"/>
          <w:szCs w:val="28"/>
        </w:rPr>
      </w:pPr>
      <w:r w:rsidRPr="00AE4EF2">
        <w:rPr>
          <w:sz w:val="24"/>
          <w:szCs w:val="28"/>
        </w:rPr>
        <w:t>Приемка товара под назначение</w:t>
      </w:r>
      <w:r w:rsidRPr="00AE4EF2">
        <w:rPr>
          <w:sz w:val="24"/>
          <w:szCs w:val="28"/>
        </w:rPr>
        <w:tab/>
        <w:t>443</w:t>
      </w:r>
    </w:p>
    <w:p w:rsidR="00000000" w:rsidRPr="00AE4EF2" w:rsidRDefault="00E8259B" w:rsidP="00AE4EF2">
      <w:pPr>
        <w:pStyle w:val="a8"/>
        <w:numPr>
          <w:ilvl w:val="0"/>
          <w:numId w:val="17"/>
        </w:numPr>
        <w:shd w:val="clear" w:color="auto" w:fill="auto"/>
        <w:tabs>
          <w:tab w:val="left" w:pos="1042"/>
          <w:tab w:val="right" w:leader="dot" w:pos="6069"/>
        </w:tabs>
        <w:spacing w:before="0" w:after="0" w:line="240" w:lineRule="auto"/>
        <w:ind w:firstLine="0"/>
        <w:rPr>
          <w:sz w:val="24"/>
          <w:szCs w:val="28"/>
        </w:rPr>
      </w:pPr>
      <w:r w:rsidRPr="00AE4EF2">
        <w:rPr>
          <w:sz w:val="24"/>
          <w:szCs w:val="28"/>
        </w:rPr>
        <w:t>Отгрузка товара под назначение</w:t>
      </w:r>
      <w:r w:rsidRPr="00AE4EF2">
        <w:rPr>
          <w:sz w:val="24"/>
          <w:szCs w:val="28"/>
        </w:rPr>
        <w:tab/>
        <w:t>444</w:t>
      </w:r>
    </w:p>
    <w:p w:rsidR="00000000" w:rsidRPr="00AE4EF2" w:rsidRDefault="00E8259B" w:rsidP="00AE4EF2">
      <w:pPr>
        <w:pStyle w:val="a8"/>
        <w:numPr>
          <w:ilvl w:val="0"/>
          <w:numId w:val="17"/>
        </w:numPr>
        <w:shd w:val="clear" w:color="auto" w:fill="auto"/>
        <w:tabs>
          <w:tab w:val="left" w:pos="1038"/>
          <w:tab w:val="right" w:leader="dot" w:pos="6069"/>
        </w:tabs>
        <w:spacing w:before="0" w:after="0" w:line="240" w:lineRule="auto"/>
        <w:ind w:firstLine="0"/>
        <w:rPr>
          <w:sz w:val="24"/>
          <w:szCs w:val="28"/>
        </w:rPr>
      </w:pPr>
      <w:r w:rsidRPr="00AE4EF2">
        <w:rPr>
          <w:sz w:val="24"/>
          <w:szCs w:val="28"/>
        </w:rPr>
        <w:t>Учет серий при обособлении товаров</w:t>
      </w:r>
      <w:r w:rsidRPr="00AE4EF2">
        <w:rPr>
          <w:sz w:val="24"/>
          <w:szCs w:val="28"/>
        </w:rPr>
        <w:tab/>
        <w:t>444</w:t>
      </w:r>
    </w:p>
    <w:p w:rsidR="00000000" w:rsidRPr="00AE4EF2" w:rsidRDefault="00E8259B" w:rsidP="00AE4EF2">
      <w:pPr>
        <w:pStyle w:val="a8"/>
        <w:numPr>
          <w:ilvl w:val="0"/>
          <w:numId w:val="17"/>
        </w:numPr>
        <w:shd w:val="clear" w:color="auto" w:fill="auto"/>
        <w:tabs>
          <w:tab w:val="left" w:pos="1038"/>
          <w:tab w:val="right" w:leader="dot" w:pos="6069"/>
        </w:tabs>
        <w:spacing w:before="0" w:after="0" w:line="240" w:lineRule="auto"/>
        <w:ind w:firstLine="0"/>
        <w:rPr>
          <w:sz w:val="24"/>
          <w:szCs w:val="28"/>
        </w:rPr>
      </w:pPr>
      <w:r w:rsidRPr="00AE4EF2">
        <w:rPr>
          <w:sz w:val="24"/>
          <w:szCs w:val="28"/>
        </w:rPr>
        <w:t>Другие складские операции</w:t>
      </w:r>
      <w:r w:rsidRPr="00AE4EF2">
        <w:rPr>
          <w:sz w:val="24"/>
          <w:szCs w:val="28"/>
        </w:rPr>
        <w:tab/>
        <w:t>446</w:t>
      </w:r>
    </w:p>
    <w:p w:rsidR="00000000" w:rsidRPr="00AE4EF2" w:rsidRDefault="00E8259B" w:rsidP="00AE4EF2">
      <w:pPr>
        <w:pStyle w:val="a8"/>
        <w:numPr>
          <w:ilvl w:val="0"/>
          <w:numId w:val="17"/>
        </w:numPr>
        <w:shd w:val="clear" w:color="auto" w:fill="auto"/>
        <w:tabs>
          <w:tab w:val="left" w:pos="1038"/>
          <w:tab w:val="right" w:leader="dot" w:pos="6069"/>
        </w:tabs>
        <w:spacing w:before="0" w:after="0" w:line="240" w:lineRule="auto"/>
        <w:ind w:firstLine="0"/>
        <w:rPr>
          <w:sz w:val="24"/>
          <w:szCs w:val="28"/>
        </w:rPr>
      </w:pPr>
      <w:r w:rsidRPr="00AE4EF2">
        <w:rPr>
          <w:sz w:val="24"/>
          <w:szCs w:val="28"/>
        </w:rPr>
        <w:t>Анализ данных</w:t>
      </w:r>
      <w:r w:rsidRPr="00AE4EF2">
        <w:rPr>
          <w:sz w:val="24"/>
          <w:szCs w:val="28"/>
        </w:rPr>
        <w:tab/>
        <w:t>446</w:t>
      </w:r>
    </w:p>
    <w:p w:rsidR="00000000" w:rsidRPr="00AE4EF2" w:rsidRDefault="00E8259B" w:rsidP="00AE4EF2">
      <w:pPr>
        <w:pStyle w:val="a8"/>
        <w:numPr>
          <w:ilvl w:val="0"/>
          <w:numId w:val="10"/>
        </w:numPr>
        <w:shd w:val="clear" w:color="auto" w:fill="auto"/>
        <w:tabs>
          <w:tab w:val="left" w:pos="568"/>
          <w:tab w:val="right" w:leader="dot" w:pos="6495"/>
        </w:tabs>
        <w:spacing w:before="0" w:after="0" w:line="240" w:lineRule="auto"/>
        <w:ind w:firstLine="0"/>
        <w:rPr>
          <w:sz w:val="24"/>
          <w:szCs w:val="28"/>
        </w:rPr>
      </w:pPr>
      <w:r w:rsidRPr="00AE4EF2">
        <w:rPr>
          <w:sz w:val="24"/>
          <w:szCs w:val="28"/>
        </w:rPr>
        <w:t>Упаковочные листы</w:t>
      </w:r>
      <w:r w:rsidRPr="00AE4EF2">
        <w:rPr>
          <w:sz w:val="24"/>
          <w:szCs w:val="28"/>
        </w:rPr>
        <w:tab/>
        <w:t>446</w:t>
      </w:r>
    </w:p>
    <w:p w:rsidR="00000000" w:rsidRPr="00AE4EF2" w:rsidRDefault="00E8259B" w:rsidP="00AE4EF2">
      <w:pPr>
        <w:pStyle w:val="a8"/>
        <w:numPr>
          <w:ilvl w:val="0"/>
          <w:numId w:val="18"/>
        </w:numPr>
        <w:shd w:val="clear" w:color="auto" w:fill="auto"/>
        <w:tabs>
          <w:tab w:val="left" w:pos="1038"/>
          <w:tab w:val="right" w:leader="dot" w:pos="6069"/>
        </w:tabs>
        <w:spacing w:before="0" w:after="0" w:line="240" w:lineRule="auto"/>
        <w:ind w:firstLine="0"/>
        <w:rPr>
          <w:sz w:val="24"/>
          <w:szCs w:val="28"/>
        </w:rPr>
      </w:pPr>
      <w:r w:rsidRPr="00AE4EF2">
        <w:rPr>
          <w:sz w:val="24"/>
          <w:szCs w:val="28"/>
        </w:rPr>
        <w:t xml:space="preserve">Приемка по </w:t>
      </w:r>
      <w:r w:rsidRPr="00AE4EF2">
        <w:rPr>
          <w:sz w:val="24"/>
          <w:szCs w:val="28"/>
        </w:rPr>
        <w:t>упаковочным листам</w:t>
      </w:r>
      <w:r w:rsidRPr="00AE4EF2">
        <w:rPr>
          <w:sz w:val="24"/>
          <w:szCs w:val="28"/>
        </w:rPr>
        <w:tab/>
        <w:t>447</w:t>
      </w:r>
    </w:p>
    <w:p w:rsidR="00000000" w:rsidRPr="00AE4EF2" w:rsidRDefault="00E8259B" w:rsidP="00AE4EF2">
      <w:pPr>
        <w:pStyle w:val="a8"/>
        <w:numPr>
          <w:ilvl w:val="0"/>
          <w:numId w:val="18"/>
        </w:numPr>
        <w:shd w:val="clear" w:color="auto" w:fill="auto"/>
        <w:tabs>
          <w:tab w:val="left" w:pos="1042"/>
          <w:tab w:val="right" w:leader="dot" w:pos="6069"/>
        </w:tabs>
        <w:spacing w:before="0" w:after="0" w:line="240" w:lineRule="auto"/>
        <w:ind w:firstLine="0"/>
        <w:rPr>
          <w:sz w:val="24"/>
          <w:szCs w:val="28"/>
        </w:rPr>
      </w:pPr>
      <w:r w:rsidRPr="00AE4EF2">
        <w:rPr>
          <w:sz w:val="24"/>
          <w:szCs w:val="28"/>
        </w:rPr>
        <w:t>Отгрузка по упаковочным листам</w:t>
      </w:r>
      <w:r w:rsidRPr="00AE4EF2">
        <w:rPr>
          <w:sz w:val="24"/>
          <w:szCs w:val="28"/>
        </w:rPr>
        <w:tab/>
        <w:t>448</w:t>
      </w:r>
    </w:p>
    <w:p w:rsidR="00000000" w:rsidRPr="00AE4EF2" w:rsidRDefault="00E8259B" w:rsidP="00AE4EF2">
      <w:pPr>
        <w:pStyle w:val="a8"/>
        <w:numPr>
          <w:ilvl w:val="0"/>
          <w:numId w:val="10"/>
        </w:numPr>
        <w:shd w:val="clear" w:color="auto" w:fill="auto"/>
        <w:tabs>
          <w:tab w:val="left" w:pos="659"/>
          <w:tab w:val="right" w:leader="dot" w:pos="6495"/>
        </w:tabs>
        <w:spacing w:before="0" w:after="0" w:line="240" w:lineRule="auto"/>
        <w:ind w:firstLine="0"/>
        <w:rPr>
          <w:sz w:val="24"/>
          <w:szCs w:val="28"/>
        </w:rPr>
      </w:pPr>
      <w:r w:rsidRPr="00AE4EF2">
        <w:rPr>
          <w:sz w:val="24"/>
          <w:szCs w:val="28"/>
        </w:rPr>
        <w:t>Проведение инвентаризации товаров</w:t>
      </w:r>
      <w:r w:rsidRPr="00AE4EF2">
        <w:rPr>
          <w:sz w:val="24"/>
          <w:szCs w:val="28"/>
        </w:rPr>
        <w:tab/>
        <w:t>449</w:t>
      </w:r>
    </w:p>
    <w:p w:rsidR="00000000" w:rsidRPr="00AE4EF2" w:rsidRDefault="00E8259B" w:rsidP="00AE4EF2">
      <w:pPr>
        <w:pStyle w:val="a8"/>
        <w:numPr>
          <w:ilvl w:val="0"/>
          <w:numId w:val="19"/>
        </w:numPr>
        <w:shd w:val="clear" w:color="auto" w:fill="auto"/>
        <w:tabs>
          <w:tab w:val="left" w:pos="1124"/>
          <w:tab w:val="right" w:leader="dot" w:pos="6069"/>
        </w:tabs>
        <w:spacing w:before="0" w:after="0" w:line="240" w:lineRule="auto"/>
        <w:ind w:firstLine="0"/>
        <w:rPr>
          <w:sz w:val="24"/>
          <w:szCs w:val="28"/>
        </w:rPr>
      </w:pPr>
      <w:r w:rsidRPr="00AE4EF2">
        <w:rPr>
          <w:sz w:val="24"/>
          <w:szCs w:val="28"/>
        </w:rPr>
        <w:t>Пересчет товаров</w:t>
      </w:r>
      <w:r w:rsidRPr="00AE4EF2">
        <w:rPr>
          <w:sz w:val="24"/>
          <w:szCs w:val="28"/>
        </w:rPr>
        <w:tab/>
        <w:t>449</w:t>
      </w:r>
    </w:p>
    <w:p w:rsidR="00000000" w:rsidRPr="00AE4EF2" w:rsidRDefault="00E8259B" w:rsidP="00AE4EF2">
      <w:pPr>
        <w:pStyle w:val="a8"/>
        <w:numPr>
          <w:ilvl w:val="0"/>
          <w:numId w:val="19"/>
        </w:numPr>
        <w:shd w:val="clear" w:color="auto" w:fill="auto"/>
        <w:tabs>
          <w:tab w:val="left" w:pos="1124"/>
          <w:tab w:val="right" w:leader="dot" w:pos="6069"/>
        </w:tabs>
        <w:spacing w:before="0" w:after="0" w:line="240" w:lineRule="auto"/>
        <w:ind w:firstLine="0"/>
        <w:rPr>
          <w:sz w:val="24"/>
          <w:szCs w:val="28"/>
        </w:rPr>
      </w:pPr>
      <w:r w:rsidRPr="00AE4EF2">
        <w:rPr>
          <w:sz w:val="24"/>
          <w:szCs w:val="28"/>
        </w:rPr>
        <w:t>Инвентаризационная опись и печатные формы</w:t>
      </w:r>
      <w:r w:rsidRPr="00AE4EF2">
        <w:rPr>
          <w:sz w:val="24"/>
          <w:szCs w:val="28"/>
        </w:rPr>
        <w:tab/>
        <w:t>450</w:t>
      </w:r>
    </w:p>
    <w:p w:rsidR="00000000" w:rsidRPr="00AE4EF2" w:rsidRDefault="00E8259B" w:rsidP="00AE4EF2">
      <w:pPr>
        <w:pStyle w:val="a8"/>
        <w:numPr>
          <w:ilvl w:val="0"/>
          <w:numId w:val="19"/>
        </w:numPr>
        <w:shd w:val="clear" w:color="auto" w:fill="auto"/>
        <w:tabs>
          <w:tab w:val="left" w:pos="1124"/>
          <w:tab w:val="right" w:leader="dot" w:pos="6069"/>
        </w:tabs>
        <w:spacing w:before="0" w:after="0" w:line="240" w:lineRule="auto"/>
        <w:ind w:firstLine="0"/>
        <w:rPr>
          <w:sz w:val="24"/>
          <w:szCs w:val="28"/>
        </w:rPr>
      </w:pPr>
      <w:r w:rsidRPr="00AE4EF2">
        <w:rPr>
          <w:sz w:val="24"/>
          <w:szCs w:val="28"/>
        </w:rPr>
        <w:t>Регистрация складских актов по результатам пересчет</w:t>
      </w:r>
      <w:r w:rsidRPr="00AE4EF2">
        <w:rPr>
          <w:sz w:val="24"/>
          <w:szCs w:val="28"/>
        </w:rPr>
        <w:t>а</w:t>
      </w:r>
      <w:r w:rsidRPr="00AE4EF2">
        <w:rPr>
          <w:sz w:val="24"/>
          <w:szCs w:val="28"/>
        </w:rPr>
        <w:tab/>
        <w:t>451</w:t>
      </w:r>
    </w:p>
    <w:p w:rsidR="00000000" w:rsidRPr="00AE4EF2" w:rsidRDefault="00E8259B" w:rsidP="00AE4EF2">
      <w:pPr>
        <w:pStyle w:val="a8"/>
        <w:numPr>
          <w:ilvl w:val="0"/>
          <w:numId w:val="10"/>
        </w:numPr>
        <w:shd w:val="clear" w:color="auto" w:fill="auto"/>
        <w:tabs>
          <w:tab w:val="left" w:pos="659"/>
          <w:tab w:val="right" w:leader="dot" w:pos="6495"/>
        </w:tabs>
        <w:spacing w:before="0" w:after="0" w:line="240" w:lineRule="auto"/>
        <w:ind w:firstLine="0"/>
        <w:rPr>
          <w:sz w:val="24"/>
          <w:szCs w:val="28"/>
        </w:rPr>
      </w:pPr>
      <w:r w:rsidRPr="00AE4EF2">
        <w:rPr>
          <w:sz w:val="24"/>
          <w:szCs w:val="28"/>
        </w:rPr>
        <w:t>Мобильное рабочее место работника склада</w:t>
      </w:r>
      <w:r w:rsidRPr="00AE4EF2">
        <w:rPr>
          <w:sz w:val="24"/>
          <w:szCs w:val="28"/>
        </w:rPr>
        <w:tab/>
        <w:t>451</w:t>
      </w:r>
    </w:p>
    <w:p w:rsidR="00000000" w:rsidRPr="00AE4EF2" w:rsidRDefault="00E8259B" w:rsidP="00AE4EF2">
      <w:pPr>
        <w:pStyle w:val="a8"/>
        <w:numPr>
          <w:ilvl w:val="0"/>
          <w:numId w:val="20"/>
        </w:numPr>
        <w:shd w:val="clear" w:color="auto" w:fill="auto"/>
        <w:tabs>
          <w:tab w:val="left" w:pos="1129"/>
          <w:tab w:val="right" w:leader="dot" w:pos="6069"/>
        </w:tabs>
        <w:spacing w:before="0" w:after="0" w:line="240" w:lineRule="auto"/>
        <w:ind w:firstLine="0"/>
        <w:rPr>
          <w:sz w:val="24"/>
          <w:szCs w:val="28"/>
        </w:rPr>
      </w:pPr>
      <w:r w:rsidRPr="00AE4EF2">
        <w:rPr>
          <w:sz w:val="24"/>
          <w:szCs w:val="28"/>
        </w:rPr>
        <w:t>Настройка мобильного рабочего места работника склада</w:t>
      </w:r>
      <w:r w:rsidRPr="00AE4EF2">
        <w:rPr>
          <w:sz w:val="24"/>
          <w:szCs w:val="28"/>
        </w:rPr>
        <w:tab/>
        <w:t>454</w:t>
      </w:r>
    </w:p>
    <w:p w:rsidR="00000000" w:rsidRPr="00AE4EF2" w:rsidRDefault="00E8259B" w:rsidP="00AE4EF2">
      <w:pPr>
        <w:pStyle w:val="a8"/>
        <w:numPr>
          <w:ilvl w:val="0"/>
          <w:numId w:val="20"/>
        </w:numPr>
        <w:shd w:val="clear" w:color="auto" w:fill="auto"/>
        <w:tabs>
          <w:tab w:val="left" w:pos="1124"/>
          <w:tab w:val="right" w:leader="dot" w:pos="6069"/>
        </w:tabs>
        <w:spacing w:before="0" w:after="0" w:line="240" w:lineRule="auto"/>
        <w:ind w:firstLine="0"/>
        <w:rPr>
          <w:sz w:val="24"/>
          <w:szCs w:val="28"/>
        </w:rPr>
      </w:pPr>
      <w:r w:rsidRPr="00AE4EF2">
        <w:rPr>
          <w:sz w:val="24"/>
          <w:szCs w:val="28"/>
        </w:rPr>
        <w:t>Размещение принятого товара в соответствии с заданием</w:t>
      </w:r>
      <w:r w:rsidRPr="00AE4EF2">
        <w:rPr>
          <w:sz w:val="24"/>
          <w:szCs w:val="28"/>
        </w:rPr>
        <w:tab/>
        <w:t>456</w:t>
      </w:r>
    </w:p>
    <w:p w:rsidR="00000000" w:rsidRPr="00AE4EF2" w:rsidRDefault="00E8259B" w:rsidP="00AE4EF2">
      <w:pPr>
        <w:pStyle w:val="a8"/>
        <w:numPr>
          <w:ilvl w:val="0"/>
          <w:numId w:val="20"/>
        </w:numPr>
        <w:shd w:val="clear" w:color="auto" w:fill="auto"/>
        <w:tabs>
          <w:tab w:val="left" w:pos="1129"/>
          <w:tab w:val="right" w:leader="dot" w:pos="6069"/>
        </w:tabs>
        <w:spacing w:before="0" w:after="0" w:line="240" w:lineRule="auto"/>
        <w:ind w:firstLine="0"/>
        <w:rPr>
          <w:sz w:val="24"/>
          <w:szCs w:val="28"/>
        </w:rPr>
      </w:pPr>
      <w:r w:rsidRPr="00AE4EF2">
        <w:rPr>
          <w:sz w:val="24"/>
          <w:szCs w:val="28"/>
        </w:rPr>
        <w:t>Размещение товара из зоны приемки</w:t>
      </w:r>
      <w:r w:rsidRPr="00AE4EF2">
        <w:rPr>
          <w:sz w:val="24"/>
          <w:szCs w:val="28"/>
        </w:rPr>
        <w:tab/>
        <w:t>459</w:t>
      </w:r>
    </w:p>
    <w:p w:rsidR="00000000" w:rsidRPr="00AE4EF2" w:rsidRDefault="00E8259B" w:rsidP="00AE4EF2">
      <w:pPr>
        <w:pStyle w:val="a8"/>
        <w:numPr>
          <w:ilvl w:val="0"/>
          <w:numId w:val="20"/>
        </w:numPr>
        <w:shd w:val="clear" w:color="auto" w:fill="auto"/>
        <w:tabs>
          <w:tab w:val="left" w:pos="1129"/>
          <w:tab w:val="right" w:leader="dot" w:pos="6069"/>
        </w:tabs>
        <w:spacing w:before="0" w:after="0" w:line="240" w:lineRule="auto"/>
        <w:ind w:firstLine="0"/>
        <w:rPr>
          <w:sz w:val="24"/>
          <w:szCs w:val="28"/>
        </w:rPr>
      </w:pPr>
      <w:r w:rsidRPr="00AE4EF2">
        <w:rPr>
          <w:sz w:val="24"/>
          <w:szCs w:val="28"/>
        </w:rPr>
        <w:t>Отбор тов</w:t>
      </w:r>
      <w:r w:rsidRPr="00AE4EF2">
        <w:rPr>
          <w:sz w:val="24"/>
          <w:szCs w:val="28"/>
        </w:rPr>
        <w:t>аров</w:t>
      </w:r>
      <w:r w:rsidRPr="00AE4EF2">
        <w:rPr>
          <w:sz w:val="24"/>
          <w:szCs w:val="28"/>
        </w:rPr>
        <w:tab/>
        <w:t>459</w:t>
      </w:r>
    </w:p>
    <w:p w:rsidR="00000000" w:rsidRPr="00AE4EF2" w:rsidRDefault="00E8259B" w:rsidP="00AE4EF2">
      <w:pPr>
        <w:pStyle w:val="a8"/>
        <w:numPr>
          <w:ilvl w:val="0"/>
          <w:numId w:val="20"/>
        </w:numPr>
        <w:shd w:val="clear" w:color="auto" w:fill="auto"/>
        <w:tabs>
          <w:tab w:val="left" w:pos="1124"/>
          <w:tab w:val="right" w:leader="dot" w:pos="6069"/>
        </w:tabs>
        <w:spacing w:before="0" w:after="0" w:line="240" w:lineRule="auto"/>
        <w:ind w:firstLine="0"/>
        <w:rPr>
          <w:sz w:val="24"/>
          <w:szCs w:val="28"/>
        </w:rPr>
      </w:pPr>
      <w:r w:rsidRPr="00AE4EF2">
        <w:rPr>
          <w:sz w:val="24"/>
          <w:szCs w:val="28"/>
        </w:rPr>
        <w:t>Перемещение товаров из одной ячейки в другую</w:t>
      </w:r>
      <w:r w:rsidRPr="00AE4EF2">
        <w:rPr>
          <w:sz w:val="24"/>
          <w:szCs w:val="28"/>
        </w:rPr>
        <w:tab/>
        <w:t>460</w:t>
      </w:r>
    </w:p>
    <w:p w:rsidR="00000000" w:rsidRPr="00AE4EF2" w:rsidRDefault="00E8259B" w:rsidP="00AE4EF2">
      <w:pPr>
        <w:pStyle w:val="a8"/>
        <w:numPr>
          <w:ilvl w:val="0"/>
          <w:numId w:val="20"/>
        </w:numPr>
        <w:shd w:val="clear" w:color="auto" w:fill="auto"/>
        <w:tabs>
          <w:tab w:val="left" w:pos="1124"/>
          <w:tab w:val="right" w:leader="dot" w:pos="6069"/>
        </w:tabs>
        <w:spacing w:before="0" w:after="0" w:line="240" w:lineRule="auto"/>
        <w:ind w:firstLine="0"/>
        <w:rPr>
          <w:sz w:val="24"/>
          <w:szCs w:val="28"/>
        </w:rPr>
      </w:pPr>
      <w:r w:rsidRPr="00AE4EF2">
        <w:rPr>
          <w:sz w:val="24"/>
          <w:szCs w:val="28"/>
        </w:rPr>
        <w:t>Результаты выполнения заданий работником склада (пользователем мобильного рабочего места)</w:t>
      </w:r>
      <w:r w:rsidRPr="00AE4EF2">
        <w:rPr>
          <w:sz w:val="24"/>
          <w:szCs w:val="28"/>
        </w:rPr>
        <w:tab/>
        <w:t>460</w:t>
      </w:r>
    </w:p>
    <w:p w:rsidR="00000000" w:rsidRPr="00AE4EF2" w:rsidRDefault="00E8259B" w:rsidP="00AE4EF2">
      <w:pPr>
        <w:pStyle w:val="a8"/>
        <w:numPr>
          <w:ilvl w:val="0"/>
          <w:numId w:val="20"/>
        </w:numPr>
        <w:shd w:val="clear" w:color="auto" w:fill="auto"/>
        <w:tabs>
          <w:tab w:val="left" w:pos="1124"/>
          <w:tab w:val="right" w:leader="dot" w:pos="6069"/>
        </w:tabs>
        <w:spacing w:before="0" w:after="0" w:line="240" w:lineRule="auto"/>
        <w:ind w:firstLine="0"/>
        <w:rPr>
          <w:sz w:val="24"/>
          <w:szCs w:val="28"/>
        </w:rPr>
      </w:pPr>
      <w:r w:rsidRPr="00AE4EF2">
        <w:rPr>
          <w:sz w:val="24"/>
          <w:szCs w:val="28"/>
        </w:rPr>
        <w:t>Пересчет товаров при проведении инвентаризации</w:t>
      </w:r>
      <w:r w:rsidRPr="00AE4EF2">
        <w:rPr>
          <w:sz w:val="24"/>
          <w:szCs w:val="28"/>
        </w:rPr>
        <w:tab/>
        <w:t>461</w:t>
      </w:r>
    </w:p>
    <w:p w:rsidR="00000000" w:rsidRPr="00AE4EF2" w:rsidRDefault="00E8259B" w:rsidP="00AE4EF2">
      <w:pPr>
        <w:pStyle w:val="a8"/>
        <w:numPr>
          <w:ilvl w:val="0"/>
          <w:numId w:val="20"/>
        </w:numPr>
        <w:shd w:val="clear" w:color="auto" w:fill="auto"/>
        <w:tabs>
          <w:tab w:val="left" w:pos="1124"/>
        </w:tabs>
        <w:spacing w:before="0" w:after="0" w:line="240" w:lineRule="auto"/>
        <w:ind w:firstLine="0"/>
        <w:rPr>
          <w:sz w:val="24"/>
          <w:szCs w:val="28"/>
        </w:rPr>
      </w:pPr>
      <w:r w:rsidRPr="00AE4EF2">
        <w:rPr>
          <w:sz w:val="24"/>
          <w:szCs w:val="28"/>
        </w:rPr>
        <w:t>Обособление товар</w:t>
      </w:r>
      <w:r w:rsidRPr="00AE4EF2">
        <w:rPr>
          <w:sz w:val="24"/>
          <w:szCs w:val="28"/>
        </w:rPr>
        <w:t>ов в мобильном рабочем месте</w:t>
      </w:r>
    </w:p>
    <w:p w:rsidR="00000000" w:rsidRPr="00AE4EF2" w:rsidRDefault="00E8259B" w:rsidP="00AE4EF2">
      <w:pPr>
        <w:pStyle w:val="a8"/>
        <w:shd w:val="clear" w:color="auto" w:fill="auto"/>
        <w:tabs>
          <w:tab w:val="right" w:leader="dot" w:pos="6509"/>
        </w:tabs>
        <w:spacing w:before="0" w:after="0" w:line="240" w:lineRule="auto"/>
        <w:ind w:firstLine="0"/>
        <w:rPr>
          <w:sz w:val="24"/>
          <w:szCs w:val="28"/>
        </w:rPr>
      </w:pPr>
      <w:r w:rsidRPr="00AE4EF2">
        <w:rPr>
          <w:sz w:val="24"/>
          <w:szCs w:val="28"/>
        </w:rPr>
        <w:t>работника склада (МРМ)</w:t>
      </w:r>
      <w:r w:rsidRPr="00AE4EF2">
        <w:rPr>
          <w:sz w:val="24"/>
          <w:szCs w:val="28"/>
        </w:rPr>
        <w:tab/>
        <w:t>461</w:t>
      </w:r>
    </w:p>
    <w:p w:rsidR="00000000" w:rsidRPr="00AE4EF2" w:rsidRDefault="00E8259B" w:rsidP="00AE4EF2">
      <w:pPr>
        <w:pStyle w:val="13"/>
        <w:shd w:val="clear" w:color="auto" w:fill="auto"/>
        <w:tabs>
          <w:tab w:val="right" w:leader="dot" w:pos="6495"/>
        </w:tabs>
        <w:spacing w:before="0" w:after="0" w:line="240" w:lineRule="auto"/>
        <w:rPr>
          <w:sz w:val="24"/>
          <w:szCs w:val="28"/>
        </w:rPr>
      </w:pPr>
      <w:r w:rsidRPr="00AE4EF2">
        <w:rPr>
          <w:sz w:val="24"/>
          <w:szCs w:val="28"/>
        </w:rPr>
        <w:t>Глава 6. Обеспечение потребностей</w:t>
      </w:r>
      <w:r w:rsidRPr="00AE4EF2">
        <w:rPr>
          <w:sz w:val="24"/>
          <w:szCs w:val="28"/>
        </w:rPr>
        <w:tab/>
        <w:t>463</w:t>
      </w:r>
    </w:p>
    <w:p w:rsidR="00000000" w:rsidRPr="00AE4EF2" w:rsidRDefault="00E8259B" w:rsidP="00AE4EF2">
      <w:pPr>
        <w:pStyle w:val="a8"/>
        <w:numPr>
          <w:ilvl w:val="0"/>
          <w:numId w:val="21"/>
        </w:numPr>
        <w:shd w:val="clear" w:color="auto" w:fill="auto"/>
        <w:tabs>
          <w:tab w:val="left" w:pos="578"/>
          <w:tab w:val="right" w:leader="dot" w:pos="6495"/>
        </w:tabs>
        <w:spacing w:before="0" w:after="0" w:line="240" w:lineRule="auto"/>
        <w:ind w:firstLine="0"/>
        <w:rPr>
          <w:sz w:val="24"/>
          <w:szCs w:val="28"/>
        </w:rPr>
      </w:pPr>
      <w:r w:rsidRPr="00AE4EF2">
        <w:rPr>
          <w:sz w:val="24"/>
          <w:szCs w:val="28"/>
        </w:rPr>
        <w:t>Упрощенный вариант расчета потребностей</w:t>
      </w:r>
      <w:r w:rsidRPr="00AE4EF2">
        <w:rPr>
          <w:sz w:val="24"/>
          <w:szCs w:val="28"/>
        </w:rPr>
        <w:tab/>
        <w:t>464</w:t>
      </w:r>
    </w:p>
    <w:p w:rsidR="00000000" w:rsidRPr="00AE4EF2" w:rsidRDefault="00E8259B" w:rsidP="00AE4EF2">
      <w:pPr>
        <w:pStyle w:val="a8"/>
        <w:numPr>
          <w:ilvl w:val="0"/>
          <w:numId w:val="22"/>
        </w:numPr>
        <w:shd w:val="clear" w:color="auto" w:fill="auto"/>
        <w:tabs>
          <w:tab w:val="left" w:pos="1038"/>
          <w:tab w:val="right" w:leader="dot" w:pos="6069"/>
        </w:tabs>
        <w:spacing w:before="0" w:after="0" w:line="240" w:lineRule="auto"/>
        <w:ind w:firstLine="0"/>
        <w:rPr>
          <w:sz w:val="24"/>
          <w:szCs w:val="28"/>
        </w:rPr>
      </w:pPr>
      <w:r w:rsidRPr="00AE4EF2">
        <w:rPr>
          <w:sz w:val="24"/>
          <w:szCs w:val="28"/>
        </w:rPr>
        <w:t>Поддержание остатков на складе</w:t>
      </w:r>
      <w:r w:rsidRPr="00AE4EF2">
        <w:rPr>
          <w:sz w:val="24"/>
          <w:szCs w:val="28"/>
        </w:rPr>
        <w:tab/>
        <w:t>464</w:t>
      </w:r>
    </w:p>
    <w:p w:rsidR="00000000" w:rsidRPr="00AE4EF2" w:rsidRDefault="00E8259B" w:rsidP="00AE4EF2">
      <w:pPr>
        <w:pStyle w:val="a8"/>
        <w:numPr>
          <w:ilvl w:val="0"/>
          <w:numId w:val="22"/>
        </w:numPr>
        <w:shd w:val="clear" w:color="auto" w:fill="auto"/>
        <w:tabs>
          <w:tab w:val="left" w:pos="1042"/>
          <w:tab w:val="right" w:leader="dot" w:pos="6069"/>
        </w:tabs>
        <w:spacing w:before="0" w:after="0" w:line="240" w:lineRule="auto"/>
        <w:ind w:firstLine="0"/>
        <w:rPr>
          <w:sz w:val="24"/>
          <w:szCs w:val="28"/>
        </w:rPr>
      </w:pPr>
      <w:r w:rsidRPr="00AE4EF2">
        <w:rPr>
          <w:sz w:val="24"/>
          <w:szCs w:val="28"/>
        </w:rPr>
        <w:t>Обеспечение заказов на отгрузку</w:t>
      </w:r>
      <w:r w:rsidRPr="00AE4EF2">
        <w:rPr>
          <w:sz w:val="24"/>
          <w:szCs w:val="28"/>
        </w:rPr>
        <w:tab/>
        <w:t>468</w:t>
      </w:r>
    </w:p>
    <w:p w:rsidR="00000000" w:rsidRPr="00AE4EF2" w:rsidRDefault="00E8259B" w:rsidP="00AE4EF2">
      <w:pPr>
        <w:pStyle w:val="a8"/>
        <w:numPr>
          <w:ilvl w:val="0"/>
          <w:numId w:val="22"/>
        </w:numPr>
        <w:shd w:val="clear" w:color="auto" w:fill="auto"/>
        <w:tabs>
          <w:tab w:val="left" w:pos="1042"/>
          <w:tab w:val="right" w:leader="dot" w:pos="6069"/>
        </w:tabs>
        <w:spacing w:before="0" w:after="0" w:line="240" w:lineRule="auto"/>
        <w:ind w:firstLine="0"/>
        <w:rPr>
          <w:sz w:val="24"/>
          <w:szCs w:val="28"/>
        </w:rPr>
      </w:pPr>
      <w:r w:rsidRPr="00AE4EF2">
        <w:rPr>
          <w:sz w:val="24"/>
          <w:szCs w:val="28"/>
        </w:rPr>
        <w:t xml:space="preserve">Создание заказов </w:t>
      </w:r>
      <w:r w:rsidRPr="00AE4EF2">
        <w:rPr>
          <w:sz w:val="24"/>
          <w:szCs w:val="28"/>
        </w:rPr>
        <w:t>поставщикам</w:t>
      </w:r>
      <w:r w:rsidRPr="00AE4EF2">
        <w:rPr>
          <w:sz w:val="24"/>
          <w:szCs w:val="28"/>
        </w:rPr>
        <w:tab/>
        <w:t>469</w:t>
      </w:r>
    </w:p>
    <w:p w:rsidR="00000000" w:rsidRPr="00AE4EF2" w:rsidRDefault="00E8259B" w:rsidP="00AE4EF2">
      <w:pPr>
        <w:pStyle w:val="a8"/>
        <w:numPr>
          <w:ilvl w:val="0"/>
          <w:numId w:val="21"/>
        </w:numPr>
        <w:shd w:val="clear" w:color="auto" w:fill="auto"/>
        <w:tabs>
          <w:tab w:val="left" w:pos="573"/>
          <w:tab w:val="right" w:leader="dot" w:pos="6495"/>
        </w:tabs>
        <w:spacing w:before="0" w:after="0" w:line="240" w:lineRule="auto"/>
        <w:ind w:firstLine="0"/>
        <w:rPr>
          <w:sz w:val="24"/>
          <w:szCs w:val="28"/>
        </w:rPr>
      </w:pPr>
      <w:r w:rsidRPr="00AE4EF2">
        <w:rPr>
          <w:sz w:val="24"/>
          <w:szCs w:val="28"/>
        </w:rPr>
        <w:t>Расширенный вариант расчета потребностей</w:t>
      </w:r>
      <w:r w:rsidRPr="00AE4EF2">
        <w:rPr>
          <w:sz w:val="24"/>
          <w:szCs w:val="28"/>
        </w:rPr>
        <w:tab/>
        <w:t>470</w:t>
      </w:r>
    </w:p>
    <w:p w:rsidR="00000000" w:rsidRPr="00AE4EF2" w:rsidRDefault="00E8259B" w:rsidP="00AE4EF2">
      <w:pPr>
        <w:pStyle w:val="a8"/>
        <w:numPr>
          <w:ilvl w:val="0"/>
          <w:numId w:val="23"/>
        </w:numPr>
        <w:shd w:val="clear" w:color="auto" w:fill="auto"/>
        <w:tabs>
          <w:tab w:val="left" w:pos="1042"/>
          <w:tab w:val="right" w:leader="dot" w:pos="6069"/>
        </w:tabs>
        <w:spacing w:before="0" w:after="0" w:line="240" w:lineRule="auto"/>
        <w:ind w:firstLine="0"/>
        <w:rPr>
          <w:sz w:val="24"/>
          <w:szCs w:val="28"/>
        </w:rPr>
      </w:pPr>
      <w:r w:rsidRPr="00AE4EF2">
        <w:rPr>
          <w:sz w:val="24"/>
          <w:szCs w:val="28"/>
        </w:rPr>
        <w:t>Стратегии управления запасами</w:t>
      </w:r>
      <w:r w:rsidRPr="00AE4EF2">
        <w:rPr>
          <w:sz w:val="24"/>
          <w:szCs w:val="28"/>
        </w:rPr>
        <w:tab/>
        <w:t>470</w:t>
      </w:r>
    </w:p>
    <w:p w:rsidR="00000000" w:rsidRPr="00AE4EF2" w:rsidRDefault="00E8259B" w:rsidP="00AE4EF2">
      <w:pPr>
        <w:pStyle w:val="a8"/>
        <w:numPr>
          <w:ilvl w:val="0"/>
          <w:numId w:val="23"/>
        </w:numPr>
        <w:shd w:val="clear" w:color="auto" w:fill="auto"/>
        <w:tabs>
          <w:tab w:val="left" w:pos="1042"/>
          <w:tab w:val="right" w:leader="dot" w:pos="6069"/>
        </w:tabs>
        <w:spacing w:before="0" w:after="0" w:line="240" w:lineRule="auto"/>
        <w:ind w:firstLine="0"/>
        <w:rPr>
          <w:sz w:val="24"/>
          <w:szCs w:val="28"/>
        </w:rPr>
      </w:pPr>
      <w:r w:rsidRPr="00AE4EF2">
        <w:rPr>
          <w:sz w:val="24"/>
          <w:szCs w:val="28"/>
        </w:rPr>
        <w:t>Способы обеспечения потребностей</w:t>
      </w:r>
      <w:r w:rsidRPr="00AE4EF2">
        <w:rPr>
          <w:sz w:val="24"/>
          <w:szCs w:val="28"/>
        </w:rPr>
        <w:tab/>
        <w:t>472</w:t>
      </w:r>
    </w:p>
    <w:p w:rsidR="00000000" w:rsidRPr="00AE4EF2" w:rsidRDefault="00E8259B" w:rsidP="00AE4EF2">
      <w:pPr>
        <w:pStyle w:val="a8"/>
        <w:numPr>
          <w:ilvl w:val="0"/>
          <w:numId w:val="23"/>
        </w:numPr>
        <w:shd w:val="clear" w:color="auto" w:fill="auto"/>
        <w:tabs>
          <w:tab w:val="left" w:pos="1042"/>
          <w:tab w:val="right" w:leader="dot" w:pos="6069"/>
        </w:tabs>
        <w:spacing w:before="0" w:after="0" w:line="240" w:lineRule="auto"/>
        <w:ind w:firstLine="0"/>
        <w:rPr>
          <w:sz w:val="24"/>
          <w:szCs w:val="28"/>
        </w:rPr>
      </w:pPr>
      <w:r w:rsidRPr="00AE4EF2">
        <w:rPr>
          <w:sz w:val="24"/>
          <w:szCs w:val="28"/>
        </w:rPr>
        <w:t>Параметры обеспечения потребностей</w:t>
      </w:r>
      <w:r w:rsidRPr="00AE4EF2">
        <w:rPr>
          <w:sz w:val="24"/>
          <w:szCs w:val="28"/>
        </w:rPr>
        <w:tab/>
        <w:t>474</w:t>
      </w:r>
    </w:p>
    <w:p w:rsidR="00000000" w:rsidRPr="00AE4EF2" w:rsidRDefault="00E8259B" w:rsidP="00AE4EF2">
      <w:pPr>
        <w:pStyle w:val="a8"/>
        <w:numPr>
          <w:ilvl w:val="0"/>
          <w:numId w:val="23"/>
        </w:numPr>
        <w:shd w:val="clear" w:color="auto" w:fill="auto"/>
        <w:tabs>
          <w:tab w:val="left" w:pos="1042"/>
          <w:tab w:val="right" w:leader="dot" w:pos="6069"/>
        </w:tabs>
        <w:spacing w:before="0" w:after="0" w:line="240" w:lineRule="auto"/>
        <w:ind w:firstLine="0"/>
        <w:rPr>
          <w:sz w:val="24"/>
          <w:szCs w:val="28"/>
        </w:rPr>
      </w:pPr>
      <w:r w:rsidRPr="00AE4EF2">
        <w:rPr>
          <w:sz w:val="24"/>
          <w:szCs w:val="28"/>
        </w:rPr>
        <w:t>Формирование заказов по потребностям</w:t>
      </w:r>
      <w:r w:rsidRPr="00AE4EF2">
        <w:rPr>
          <w:sz w:val="24"/>
          <w:szCs w:val="28"/>
        </w:rPr>
        <w:tab/>
        <w:t>478</w:t>
      </w:r>
    </w:p>
    <w:p w:rsidR="00000000" w:rsidRPr="00AE4EF2" w:rsidRDefault="00E8259B" w:rsidP="00AE4EF2">
      <w:pPr>
        <w:pStyle w:val="a8"/>
        <w:numPr>
          <w:ilvl w:val="0"/>
          <w:numId w:val="21"/>
        </w:numPr>
        <w:shd w:val="clear" w:color="auto" w:fill="auto"/>
        <w:tabs>
          <w:tab w:val="left" w:pos="578"/>
          <w:tab w:val="right" w:leader="dot" w:pos="6495"/>
        </w:tabs>
        <w:spacing w:before="0" w:after="0" w:line="240" w:lineRule="auto"/>
        <w:ind w:firstLine="0"/>
        <w:rPr>
          <w:sz w:val="24"/>
          <w:szCs w:val="28"/>
        </w:rPr>
      </w:pPr>
      <w:r w:rsidRPr="00AE4EF2">
        <w:rPr>
          <w:sz w:val="24"/>
          <w:szCs w:val="28"/>
        </w:rPr>
        <w:t>Формирование заказов поставщикам по планам</w:t>
      </w:r>
      <w:r w:rsidRPr="00AE4EF2">
        <w:rPr>
          <w:sz w:val="24"/>
          <w:szCs w:val="28"/>
        </w:rPr>
        <w:tab/>
        <w:t>479</w:t>
      </w:r>
    </w:p>
    <w:p w:rsidR="00000000" w:rsidRPr="00AE4EF2" w:rsidRDefault="00E8259B" w:rsidP="00AE4EF2">
      <w:pPr>
        <w:pStyle w:val="a8"/>
        <w:numPr>
          <w:ilvl w:val="0"/>
          <w:numId w:val="21"/>
        </w:numPr>
        <w:shd w:val="clear" w:color="auto" w:fill="auto"/>
        <w:tabs>
          <w:tab w:val="left" w:pos="573"/>
          <w:tab w:val="right" w:leader="dot" w:pos="6495"/>
        </w:tabs>
        <w:spacing w:before="0" w:after="0" w:line="240" w:lineRule="auto"/>
        <w:ind w:firstLine="0"/>
        <w:rPr>
          <w:sz w:val="24"/>
          <w:szCs w:val="28"/>
        </w:rPr>
      </w:pPr>
      <w:r w:rsidRPr="00AE4EF2">
        <w:rPr>
          <w:sz w:val="24"/>
          <w:szCs w:val="28"/>
          <w:lang w:val="en-US" w:eastAsia="en-US"/>
        </w:rPr>
        <w:t>ABC/XYZ</w:t>
      </w:r>
      <w:r w:rsidRPr="00AE4EF2">
        <w:rPr>
          <w:sz w:val="24"/>
          <w:szCs w:val="28"/>
        </w:rPr>
        <w:t>-классификация товаров</w:t>
      </w:r>
      <w:r w:rsidRPr="00AE4EF2">
        <w:rPr>
          <w:sz w:val="24"/>
          <w:szCs w:val="28"/>
        </w:rPr>
        <w:tab/>
        <w:t>481</w:t>
      </w:r>
    </w:p>
    <w:p w:rsidR="00000000" w:rsidRPr="00AE4EF2" w:rsidRDefault="00E8259B" w:rsidP="00AE4EF2">
      <w:pPr>
        <w:pStyle w:val="a8"/>
        <w:numPr>
          <w:ilvl w:val="0"/>
          <w:numId w:val="24"/>
        </w:numPr>
        <w:shd w:val="clear" w:color="auto" w:fill="auto"/>
        <w:tabs>
          <w:tab w:val="left" w:pos="1042"/>
          <w:tab w:val="right" w:leader="dot" w:pos="6069"/>
        </w:tabs>
        <w:spacing w:before="0" w:after="0" w:line="240" w:lineRule="auto"/>
        <w:ind w:firstLine="0"/>
        <w:rPr>
          <w:sz w:val="24"/>
          <w:szCs w:val="28"/>
        </w:rPr>
      </w:pPr>
      <w:r w:rsidRPr="00AE4EF2">
        <w:rPr>
          <w:sz w:val="24"/>
          <w:szCs w:val="28"/>
        </w:rPr>
        <w:t xml:space="preserve">Настройка параметров </w:t>
      </w:r>
      <w:r w:rsidRPr="00AE4EF2">
        <w:rPr>
          <w:sz w:val="24"/>
          <w:szCs w:val="28"/>
          <w:lang w:val="en-US" w:eastAsia="en-US"/>
        </w:rPr>
        <w:t>ABC</w:t>
      </w:r>
      <w:r w:rsidRPr="00AE4EF2">
        <w:rPr>
          <w:sz w:val="24"/>
          <w:szCs w:val="28"/>
          <w:lang w:eastAsia="en-US"/>
        </w:rPr>
        <w:t>/</w:t>
      </w:r>
      <w:r w:rsidRPr="00AE4EF2">
        <w:rPr>
          <w:sz w:val="24"/>
          <w:szCs w:val="28"/>
          <w:lang w:val="en-US" w:eastAsia="en-US"/>
        </w:rPr>
        <w:t>XYZ</w:t>
      </w:r>
      <w:r w:rsidRPr="00AE4EF2">
        <w:rPr>
          <w:sz w:val="24"/>
          <w:szCs w:val="28"/>
        </w:rPr>
        <w:t>-классификации</w:t>
      </w:r>
      <w:r w:rsidRPr="00AE4EF2">
        <w:rPr>
          <w:sz w:val="24"/>
          <w:szCs w:val="28"/>
        </w:rPr>
        <w:tab/>
        <w:t>483</w:t>
      </w:r>
    </w:p>
    <w:p w:rsidR="00000000" w:rsidRPr="00AE4EF2" w:rsidRDefault="00E8259B" w:rsidP="00AE4EF2">
      <w:pPr>
        <w:pStyle w:val="a8"/>
        <w:numPr>
          <w:ilvl w:val="0"/>
          <w:numId w:val="24"/>
        </w:numPr>
        <w:shd w:val="clear" w:color="auto" w:fill="auto"/>
        <w:tabs>
          <w:tab w:val="left" w:pos="1047"/>
          <w:tab w:val="right" w:leader="dot" w:pos="6069"/>
        </w:tabs>
        <w:spacing w:before="0" w:after="0" w:line="240" w:lineRule="auto"/>
        <w:ind w:firstLine="0"/>
        <w:rPr>
          <w:sz w:val="24"/>
          <w:szCs w:val="28"/>
        </w:rPr>
      </w:pPr>
      <w:r w:rsidRPr="00AE4EF2">
        <w:rPr>
          <w:sz w:val="24"/>
          <w:szCs w:val="28"/>
        </w:rPr>
        <w:t xml:space="preserve">Проведение </w:t>
      </w:r>
      <w:r w:rsidRPr="00AE4EF2">
        <w:rPr>
          <w:sz w:val="24"/>
          <w:szCs w:val="28"/>
          <w:lang w:val="en-US" w:eastAsia="en-US"/>
        </w:rPr>
        <w:t>ABC/XYZ</w:t>
      </w:r>
      <w:r w:rsidRPr="00AE4EF2">
        <w:rPr>
          <w:sz w:val="24"/>
          <w:szCs w:val="28"/>
        </w:rPr>
        <w:t>-классификации</w:t>
      </w:r>
      <w:r w:rsidRPr="00AE4EF2">
        <w:rPr>
          <w:sz w:val="24"/>
          <w:szCs w:val="28"/>
        </w:rPr>
        <w:tab/>
        <w:t>485</w:t>
      </w:r>
    </w:p>
    <w:p w:rsidR="00000000" w:rsidRPr="00AE4EF2" w:rsidRDefault="00E8259B" w:rsidP="00AE4EF2">
      <w:pPr>
        <w:pStyle w:val="13"/>
        <w:shd w:val="clear" w:color="auto" w:fill="auto"/>
        <w:tabs>
          <w:tab w:val="right" w:leader="dot" w:pos="6522"/>
        </w:tabs>
        <w:spacing w:before="0" w:after="0" w:line="240" w:lineRule="auto"/>
        <w:rPr>
          <w:sz w:val="24"/>
          <w:szCs w:val="28"/>
        </w:rPr>
      </w:pPr>
      <w:hyperlink w:anchor="bookmark3" w:tooltip="Current Document" w:history="1">
        <w:bookmarkStart w:id="1" w:name="bookmark3"/>
        <w:r w:rsidRPr="00AE4EF2">
          <w:rPr>
            <w:rStyle w:val="2TrebuchetMS"/>
            <w:rFonts w:ascii="Times New Roman" w:hAnsi="Times New Roman" w:cs="Times New Roman"/>
            <w:b/>
            <w:bCs/>
            <w:sz w:val="24"/>
            <w:szCs w:val="28"/>
          </w:rPr>
          <w:t>Гла</w:t>
        </w:r>
        <w:r w:rsidR="00AE4EF2" w:rsidRPr="00AE4EF2">
          <w:rPr>
            <w:rStyle w:val="2TrebuchetMS"/>
            <w:rFonts w:ascii="Times New Roman" w:hAnsi="Times New Roman" w:cs="Times New Roman"/>
            <w:b/>
            <w:bCs/>
            <w:sz w:val="24"/>
            <w:szCs w:val="28"/>
          </w:rPr>
          <w:t>ва</w:t>
        </w:r>
        <w:r w:rsidRPr="00AE4EF2">
          <w:rPr>
            <w:sz w:val="24"/>
            <w:szCs w:val="28"/>
          </w:rPr>
          <w:t xml:space="preserve"> 7. Закуп</w:t>
        </w:r>
        <w:r w:rsidRPr="00AE4EF2">
          <w:rPr>
            <w:sz w:val="24"/>
            <w:szCs w:val="28"/>
          </w:rPr>
          <w:t>ки</w:t>
        </w:r>
        <w:r w:rsidRPr="00AE4EF2">
          <w:rPr>
            <w:sz w:val="24"/>
            <w:szCs w:val="28"/>
          </w:rPr>
          <w:tab/>
          <w:t>487</w:t>
        </w:r>
        <w:bookmarkEnd w:id="1"/>
      </w:hyperlink>
    </w:p>
    <w:p w:rsidR="00000000" w:rsidRPr="00AE4EF2" w:rsidRDefault="00E8259B" w:rsidP="00AE4EF2">
      <w:pPr>
        <w:pStyle w:val="a8"/>
        <w:numPr>
          <w:ilvl w:val="0"/>
          <w:numId w:val="25"/>
        </w:numPr>
        <w:shd w:val="clear" w:color="auto" w:fill="auto"/>
        <w:tabs>
          <w:tab w:val="left" w:pos="618"/>
          <w:tab w:val="right" w:leader="dot" w:pos="6527"/>
        </w:tabs>
        <w:spacing w:before="0" w:after="0" w:line="240" w:lineRule="auto"/>
        <w:ind w:firstLine="0"/>
        <w:rPr>
          <w:sz w:val="24"/>
          <w:szCs w:val="28"/>
        </w:rPr>
      </w:pPr>
      <w:r w:rsidRPr="00AE4EF2">
        <w:rPr>
          <w:sz w:val="24"/>
          <w:szCs w:val="28"/>
        </w:rPr>
        <w:t>Условия закупок</w:t>
      </w:r>
      <w:r w:rsidRPr="00AE4EF2">
        <w:rPr>
          <w:sz w:val="24"/>
          <w:szCs w:val="28"/>
        </w:rPr>
        <w:tab/>
        <w:t>487</w:t>
      </w:r>
    </w:p>
    <w:p w:rsidR="00000000" w:rsidRPr="00AE4EF2" w:rsidRDefault="00E8259B" w:rsidP="00AE4EF2">
      <w:pPr>
        <w:pStyle w:val="a8"/>
        <w:numPr>
          <w:ilvl w:val="0"/>
          <w:numId w:val="26"/>
        </w:numPr>
        <w:shd w:val="clear" w:color="auto" w:fill="auto"/>
        <w:tabs>
          <w:tab w:val="left" w:pos="1058"/>
          <w:tab w:val="right" w:leader="dot" w:pos="6530"/>
        </w:tabs>
        <w:spacing w:before="0" w:after="0" w:line="240" w:lineRule="auto"/>
        <w:ind w:firstLine="0"/>
        <w:rPr>
          <w:sz w:val="24"/>
          <w:szCs w:val="28"/>
        </w:rPr>
      </w:pPr>
      <w:r w:rsidRPr="00AE4EF2">
        <w:rPr>
          <w:sz w:val="24"/>
          <w:szCs w:val="28"/>
        </w:rPr>
        <w:t>Соглашения об условиях закупок</w:t>
      </w:r>
      <w:r w:rsidRPr="00AE4EF2">
        <w:rPr>
          <w:sz w:val="24"/>
          <w:szCs w:val="28"/>
        </w:rPr>
        <w:tab/>
        <w:t>488</w:t>
      </w:r>
    </w:p>
    <w:p w:rsidR="00000000" w:rsidRPr="00AE4EF2" w:rsidRDefault="00E8259B" w:rsidP="00AE4EF2">
      <w:pPr>
        <w:pStyle w:val="a8"/>
        <w:numPr>
          <w:ilvl w:val="0"/>
          <w:numId w:val="26"/>
        </w:numPr>
        <w:shd w:val="clear" w:color="auto" w:fill="auto"/>
        <w:tabs>
          <w:tab w:val="left" w:pos="1058"/>
          <w:tab w:val="right" w:leader="dot" w:pos="6530"/>
        </w:tabs>
        <w:spacing w:before="0" w:after="0" w:line="240" w:lineRule="auto"/>
        <w:ind w:firstLine="0"/>
        <w:rPr>
          <w:sz w:val="24"/>
          <w:szCs w:val="28"/>
        </w:rPr>
      </w:pPr>
      <w:r w:rsidRPr="00AE4EF2">
        <w:rPr>
          <w:sz w:val="24"/>
          <w:szCs w:val="28"/>
        </w:rPr>
        <w:t>Номенклатура поставщиков</w:t>
      </w:r>
      <w:r w:rsidRPr="00AE4EF2">
        <w:rPr>
          <w:sz w:val="24"/>
          <w:szCs w:val="28"/>
        </w:rPr>
        <w:tab/>
        <w:t>492</w:t>
      </w:r>
    </w:p>
    <w:p w:rsidR="00000000" w:rsidRPr="00AE4EF2" w:rsidRDefault="00E8259B" w:rsidP="00AE4EF2">
      <w:pPr>
        <w:pStyle w:val="a8"/>
        <w:numPr>
          <w:ilvl w:val="0"/>
          <w:numId w:val="26"/>
        </w:numPr>
        <w:shd w:val="clear" w:color="auto" w:fill="auto"/>
        <w:tabs>
          <w:tab w:val="left" w:pos="1058"/>
          <w:tab w:val="right" w:leader="dot" w:pos="6530"/>
        </w:tabs>
        <w:spacing w:before="0" w:after="0" w:line="240" w:lineRule="auto"/>
        <w:ind w:firstLine="0"/>
        <w:rPr>
          <w:sz w:val="24"/>
          <w:szCs w:val="28"/>
        </w:rPr>
      </w:pPr>
      <w:r w:rsidRPr="00AE4EF2">
        <w:rPr>
          <w:sz w:val="24"/>
          <w:szCs w:val="28"/>
        </w:rPr>
        <w:t>Цены поставщиков</w:t>
      </w:r>
      <w:r w:rsidRPr="00AE4EF2">
        <w:rPr>
          <w:sz w:val="24"/>
          <w:szCs w:val="28"/>
        </w:rPr>
        <w:tab/>
        <w:t>493</w:t>
      </w:r>
    </w:p>
    <w:p w:rsidR="00000000" w:rsidRPr="00AE4EF2" w:rsidRDefault="00E8259B" w:rsidP="00AE4EF2">
      <w:pPr>
        <w:pStyle w:val="a8"/>
        <w:numPr>
          <w:ilvl w:val="0"/>
          <w:numId w:val="26"/>
        </w:numPr>
        <w:shd w:val="clear" w:color="auto" w:fill="auto"/>
        <w:tabs>
          <w:tab w:val="left" w:pos="1053"/>
          <w:tab w:val="right" w:leader="dot" w:pos="6530"/>
        </w:tabs>
        <w:spacing w:before="0" w:after="0" w:line="240" w:lineRule="auto"/>
        <w:ind w:firstLine="0"/>
        <w:rPr>
          <w:sz w:val="24"/>
          <w:szCs w:val="28"/>
        </w:rPr>
      </w:pPr>
      <w:r w:rsidRPr="00AE4EF2">
        <w:rPr>
          <w:sz w:val="24"/>
          <w:szCs w:val="28"/>
        </w:rPr>
        <w:t>Договоры с поставщиками</w:t>
      </w:r>
      <w:r w:rsidRPr="00AE4EF2">
        <w:rPr>
          <w:sz w:val="24"/>
          <w:szCs w:val="28"/>
        </w:rPr>
        <w:tab/>
        <w:t>497</w:t>
      </w:r>
    </w:p>
    <w:p w:rsidR="00000000" w:rsidRPr="00AE4EF2" w:rsidRDefault="00E8259B" w:rsidP="00AE4EF2">
      <w:pPr>
        <w:pStyle w:val="a8"/>
        <w:numPr>
          <w:ilvl w:val="0"/>
          <w:numId w:val="26"/>
        </w:numPr>
        <w:shd w:val="clear" w:color="auto" w:fill="auto"/>
        <w:tabs>
          <w:tab w:val="left" w:pos="1058"/>
          <w:tab w:val="right" w:leader="dot" w:pos="6530"/>
        </w:tabs>
        <w:spacing w:before="0" w:after="0" w:line="240" w:lineRule="auto"/>
        <w:ind w:firstLine="0"/>
        <w:rPr>
          <w:sz w:val="24"/>
          <w:szCs w:val="28"/>
        </w:rPr>
      </w:pPr>
      <w:r w:rsidRPr="00AE4EF2">
        <w:rPr>
          <w:sz w:val="24"/>
          <w:szCs w:val="28"/>
        </w:rPr>
        <w:t>Порядок расчетов с поставщиками</w:t>
      </w:r>
      <w:r w:rsidRPr="00AE4EF2">
        <w:rPr>
          <w:sz w:val="24"/>
          <w:szCs w:val="28"/>
        </w:rPr>
        <w:tab/>
        <w:t>498</w:t>
      </w:r>
    </w:p>
    <w:p w:rsidR="00000000" w:rsidRPr="00AE4EF2" w:rsidRDefault="00E8259B" w:rsidP="00AE4EF2">
      <w:pPr>
        <w:pStyle w:val="a8"/>
        <w:numPr>
          <w:ilvl w:val="0"/>
          <w:numId w:val="26"/>
        </w:numPr>
        <w:shd w:val="clear" w:color="auto" w:fill="auto"/>
        <w:tabs>
          <w:tab w:val="left" w:pos="1053"/>
          <w:tab w:val="right" w:leader="dot" w:pos="6530"/>
        </w:tabs>
        <w:spacing w:before="0" w:after="0" w:line="240" w:lineRule="auto"/>
        <w:ind w:firstLine="0"/>
        <w:rPr>
          <w:sz w:val="24"/>
          <w:szCs w:val="28"/>
        </w:rPr>
      </w:pPr>
      <w:r w:rsidRPr="00AE4EF2">
        <w:rPr>
          <w:sz w:val="24"/>
          <w:szCs w:val="28"/>
        </w:rPr>
        <w:t xml:space="preserve">Аналитическая </w:t>
      </w:r>
      <w:r w:rsidRPr="00AE4EF2">
        <w:rPr>
          <w:sz w:val="24"/>
          <w:szCs w:val="28"/>
        </w:rPr>
        <w:t>отчетность</w:t>
      </w:r>
      <w:r w:rsidRPr="00AE4EF2">
        <w:rPr>
          <w:sz w:val="24"/>
          <w:szCs w:val="28"/>
        </w:rPr>
        <w:tab/>
        <w:t>499</w:t>
      </w:r>
    </w:p>
    <w:p w:rsidR="00000000" w:rsidRPr="00AE4EF2" w:rsidRDefault="00E8259B" w:rsidP="00AE4EF2">
      <w:pPr>
        <w:pStyle w:val="a8"/>
        <w:numPr>
          <w:ilvl w:val="0"/>
          <w:numId w:val="25"/>
        </w:numPr>
        <w:shd w:val="clear" w:color="auto" w:fill="auto"/>
        <w:tabs>
          <w:tab w:val="left" w:pos="613"/>
          <w:tab w:val="right" w:leader="dot" w:pos="6527"/>
        </w:tabs>
        <w:spacing w:before="0" w:after="0" w:line="240" w:lineRule="auto"/>
        <w:ind w:firstLine="0"/>
        <w:rPr>
          <w:sz w:val="24"/>
          <w:szCs w:val="28"/>
        </w:rPr>
      </w:pPr>
      <w:r w:rsidRPr="00AE4EF2">
        <w:rPr>
          <w:sz w:val="24"/>
          <w:szCs w:val="28"/>
        </w:rPr>
        <w:t>Закупка у поставщика</w:t>
      </w:r>
      <w:r w:rsidRPr="00AE4EF2">
        <w:rPr>
          <w:sz w:val="24"/>
          <w:szCs w:val="28"/>
        </w:rPr>
        <w:tab/>
        <w:t>499</w:t>
      </w:r>
    </w:p>
    <w:p w:rsidR="00000000" w:rsidRPr="00AE4EF2" w:rsidRDefault="00E8259B" w:rsidP="00AE4EF2">
      <w:pPr>
        <w:pStyle w:val="a8"/>
        <w:numPr>
          <w:ilvl w:val="0"/>
          <w:numId w:val="27"/>
        </w:numPr>
        <w:shd w:val="clear" w:color="auto" w:fill="auto"/>
        <w:tabs>
          <w:tab w:val="left" w:pos="1058"/>
          <w:tab w:val="right" w:leader="dot" w:pos="6530"/>
        </w:tabs>
        <w:spacing w:before="0" w:after="0" w:line="240" w:lineRule="auto"/>
        <w:ind w:firstLine="0"/>
        <w:rPr>
          <w:sz w:val="24"/>
          <w:szCs w:val="28"/>
        </w:rPr>
      </w:pPr>
      <w:r w:rsidRPr="00AE4EF2">
        <w:rPr>
          <w:sz w:val="24"/>
          <w:szCs w:val="28"/>
        </w:rPr>
        <w:t>Заказ поставщику</w:t>
      </w:r>
      <w:r w:rsidRPr="00AE4EF2">
        <w:rPr>
          <w:sz w:val="24"/>
          <w:szCs w:val="28"/>
        </w:rPr>
        <w:tab/>
        <w:t>499</w:t>
      </w:r>
    </w:p>
    <w:p w:rsidR="00000000" w:rsidRPr="00AE4EF2" w:rsidRDefault="00E8259B" w:rsidP="00AE4EF2">
      <w:pPr>
        <w:pStyle w:val="a8"/>
        <w:numPr>
          <w:ilvl w:val="0"/>
          <w:numId w:val="27"/>
        </w:numPr>
        <w:shd w:val="clear" w:color="auto" w:fill="auto"/>
        <w:tabs>
          <w:tab w:val="left" w:pos="1053"/>
          <w:tab w:val="left" w:leader="dot" w:pos="5958"/>
          <w:tab w:val="left" w:leader="dot" w:pos="5997"/>
          <w:tab w:val="right" w:leader="dot" w:pos="6530"/>
        </w:tabs>
        <w:spacing w:before="0" w:after="0" w:line="240" w:lineRule="auto"/>
        <w:ind w:firstLine="0"/>
        <w:rPr>
          <w:sz w:val="24"/>
          <w:szCs w:val="28"/>
        </w:rPr>
      </w:pPr>
      <w:r w:rsidRPr="00AE4EF2">
        <w:rPr>
          <w:sz w:val="24"/>
          <w:szCs w:val="28"/>
        </w:rPr>
        <w:t>Доверенность на получение товаров</w:t>
      </w:r>
      <w:r w:rsidRPr="00AE4EF2">
        <w:rPr>
          <w:sz w:val="24"/>
          <w:szCs w:val="28"/>
        </w:rPr>
        <w:tab/>
      </w:r>
      <w:r w:rsidRPr="00AE4EF2">
        <w:rPr>
          <w:sz w:val="24"/>
          <w:szCs w:val="28"/>
        </w:rPr>
        <w:tab/>
      </w:r>
      <w:r w:rsidRPr="00AE4EF2">
        <w:rPr>
          <w:sz w:val="24"/>
          <w:szCs w:val="28"/>
        </w:rPr>
        <w:tab/>
        <w:t>507</w:t>
      </w:r>
    </w:p>
    <w:p w:rsidR="00000000" w:rsidRPr="00AE4EF2" w:rsidRDefault="00E8259B" w:rsidP="00AE4EF2">
      <w:pPr>
        <w:pStyle w:val="a8"/>
        <w:numPr>
          <w:ilvl w:val="0"/>
          <w:numId w:val="27"/>
        </w:numPr>
        <w:shd w:val="clear" w:color="auto" w:fill="auto"/>
        <w:tabs>
          <w:tab w:val="left" w:pos="1058"/>
          <w:tab w:val="right" w:leader="dot" w:pos="6530"/>
        </w:tabs>
        <w:spacing w:before="0" w:after="0" w:line="240" w:lineRule="auto"/>
        <w:ind w:firstLine="0"/>
        <w:rPr>
          <w:sz w:val="24"/>
          <w:szCs w:val="28"/>
        </w:rPr>
      </w:pPr>
      <w:r w:rsidRPr="00AE4EF2">
        <w:rPr>
          <w:sz w:val="24"/>
          <w:szCs w:val="28"/>
        </w:rPr>
        <w:t>Поступление товаров и услуг</w:t>
      </w:r>
      <w:r w:rsidRPr="00AE4EF2">
        <w:rPr>
          <w:sz w:val="24"/>
          <w:szCs w:val="28"/>
        </w:rPr>
        <w:tab/>
        <w:t>508</w:t>
      </w:r>
    </w:p>
    <w:p w:rsidR="00000000" w:rsidRPr="00AE4EF2" w:rsidRDefault="00E8259B" w:rsidP="00AE4EF2">
      <w:pPr>
        <w:pStyle w:val="a8"/>
        <w:numPr>
          <w:ilvl w:val="0"/>
          <w:numId w:val="27"/>
        </w:numPr>
        <w:shd w:val="clear" w:color="auto" w:fill="auto"/>
        <w:tabs>
          <w:tab w:val="left" w:pos="1058"/>
          <w:tab w:val="right" w:leader="dot" w:pos="6530"/>
        </w:tabs>
        <w:spacing w:before="0" w:after="0" w:line="240" w:lineRule="auto"/>
        <w:ind w:firstLine="0"/>
        <w:rPr>
          <w:sz w:val="24"/>
          <w:szCs w:val="28"/>
        </w:rPr>
      </w:pPr>
      <w:r w:rsidRPr="00AE4EF2">
        <w:rPr>
          <w:sz w:val="24"/>
          <w:szCs w:val="28"/>
        </w:rPr>
        <w:t>Возврат товаров поставщику</w:t>
      </w:r>
      <w:r w:rsidRPr="00AE4EF2">
        <w:rPr>
          <w:sz w:val="24"/>
          <w:szCs w:val="28"/>
        </w:rPr>
        <w:tab/>
        <w:t>514</w:t>
      </w:r>
    </w:p>
    <w:p w:rsidR="00000000" w:rsidRPr="00AE4EF2" w:rsidRDefault="00E8259B" w:rsidP="00AE4EF2">
      <w:pPr>
        <w:pStyle w:val="a8"/>
        <w:numPr>
          <w:ilvl w:val="0"/>
          <w:numId w:val="27"/>
        </w:numPr>
        <w:shd w:val="clear" w:color="auto" w:fill="auto"/>
        <w:tabs>
          <w:tab w:val="left" w:pos="1058"/>
          <w:tab w:val="right" w:leader="dot" w:pos="6530"/>
        </w:tabs>
        <w:spacing w:before="0" w:after="0" w:line="240" w:lineRule="auto"/>
        <w:ind w:firstLine="0"/>
        <w:rPr>
          <w:sz w:val="24"/>
          <w:szCs w:val="28"/>
        </w:rPr>
      </w:pPr>
      <w:r w:rsidRPr="00AE4EF2">
        <w:rPr>
          <w:sz w:val="24"/>
          <w:szCs w:val="28"/>
        </w:rPr>
        <w:t>Закупка по импорту</w:t>
      </w:r>
      <w:r w:rsidRPr="00AE4EF2">
        <w:rPr>
          <w:sz w:val="24"/>
          <w:szCs w:val="28"/>
        </w:rPr>
        <w:tab/>
        <w:t>515</w:t>
      </w:r>
    </w:p>
    <w:p w:rsidR="00000000" w:rsidRPr="00AE4EF2" w:rsidRDefault="00E8259B" w:rsidP="00AE4EF2">
      <w:pPr>
        <w:pStyle w:val="a8"/>
        <w:numPr>
          <w:ilvl w:val="0"/>
          <w:numId w:val="27"/>
        </w:numPr>
        <w:shd w:val="clear" w:color="auto" w:fill="auto"/>
        <w:tabs>
          <w:tab w:val="left" w:pos="1058"/>
          <w:tab w:val="right" w:leader="dot" w:pos="6530"/>
        </w:tabs>
        <w:spacing w:before="0" w:after="0" w:line="240" w:lineRule="auto"/>
        <w:ind w:firstLine="0"/>
        <w:rPr>
          <w:sz w:val="24"/>
          <w:szCs w:val="28"/>
        </w:rPr>
      </w:pPr>
      <w:r w:rsidRPr="00AE4EF2">
        <w:rPr>
          <w:sz w:val="24"/>
          <w:szCs w:val="28"/>
        </w:rPr>
        <w:t>Аналитическая о</w:t>
      </w:r>
      <w:r w:rsidRPr="00AE4EF2">
        <w:rPr>
          <w:sz w:val="24"/>
          <w:szCs w:val="28"/>
        </w:rPr>
        <w:t>тчетность</w:t>
      </w:r>
      <w:r w:rsidRPr="00AE4EF2">
        <w:rPr>
          <w:sz w:val="24"/>
          <w:szCs w:val="28"/>
        </w:rPr>
        <w:tab/>
        <w:t>523</w:t>
      </w:r>
    </w:p>
    <w:p w:rsidR="00000000" w:rsidRPr="00AE4EF2" w:rsidRDefault="00E8259B" w:rsidP="00AE4EF2">
      <w:pPr>
        <w:pStyle w:val="a8"/>
        <w:numPr>
          <w:ilvl w:val="0"/>
          <w:numId w:val="25"/>
        </w:numPr>
        <w:shd w:val="clear" w:color="auto" w:fill="auto"/>
        <w:tabs>
          <w:tab w:val="left" w:pos="613"/>
          <w:tab w:val="right" w:leader="dot" w:pos="6527"/>
        </w:tabs>
        <w:spacing w:before="0" w:after="0" w:line="240" w:lineRule="auto"/>
        <w:ind w:firstLine="0"/>
        <w:rPr>
          <w:sz w:val="24"/>
          <w:szCs w:val="28"/>
        </w:rPr>
      </w:pPr>
      <w:r w:rsidRPr="00AE4EF2">
        <w:rPr>
          <w:sz w:val="24"/>
          <w:szCs w:val="28"/>
        </w:rPr>
        <w:t>Прием на комиссию</w:t>
      </w:r>
      <w:r w:rsidRPr="00AE4EF2">
        <w:rPr>
          <w:sz w:val="24"/>
          <w:szCs w:val="28"/>
        </w:rPr>
        <w:tab/>
        <w:t>523</w:t>
      </w:r>
    </w:p>
    <w:p w:rsidR="00000000" w:rsidRPr="00AE4EF2" w:rsidRDefault="00E8259B" w:rsidP="00AE4EF2">
      <w:pPr>
        <w:pStyle w:val="a8"/>
        <w:numPr>
          <w:ilvl w:val="0"/>
          <w:numId w:val="28"/>
        </w:numPr>
        <w:shd w:val="clear" w:color="auto" w:fill="auto"/>
        <w:tabs>
          <w:tab w:val="left" w:pos="1058"/>
          <w:tab w:val="right" w:leader="dot" w:pos="6530"/>
        </w:tabs>
        <w:spacing w:before="0" w:after="0" w:line="240" w:lineRule="auto"/>
        <w:ind w:firstLine="0"/>
        <w:rPr>
          <w:sz w:val="24"/>
          <w:szCs w:val="28"/>
        </w:rPr>
      </w:pPr>
      <w:r w:rsidRPr="00AE4EF2">
        <w:rPr>
          <w:sz w:val="24"/>
          <w:szCs w:val="28"/>
        </w:rPr>
        <w:t>Регистрация условий приема товаров на комиссию</w:t>
      </w:r>
      <w:r w:rsidRPr="00AE4EF2">
        <w:rPr>
          <w:sz w:val="24"/>
          <w:szCs w:val="28"/>
        </w:rPr>
        <w:tab/>
        <w:t>524</w:t>
      </w:r>
    </w:p>
    <w:p w:rsidR="00000000" w:rsidRPr="00AE4EF2" w:rsidRDefault="00E8259B" w:rsidP="00AE4EF2">
      <w:pPr>
        <w:pStyle w:val="a8"/>
        <w:numPr>
          <w:ilvl w:val="0"/>
          <w:numId w:val="28"/>
        </w:numPr>
        <w:shd w:val="clear" w:color="auto" w:fill="auto"/>
        <w:tabs>
          <w:tab w:val="left" w:pos="1058"/>
          <w:tab w:val="right" w:leader="dot" w:pos="6530"/>
        </w:tabs>
        <w:spacing w:before="0" w:after="0" w:line="240" w:lineRule="auto"/>
        <w:ind w:firstLine="0"/>
        <w:rPr>
          <w:sz w:val="24"/>
          <w:szCs w:val="28"/>
        </w:rPr>
      </w:pPr>
      <w:r w:rsidRPr="00AE4EF2">
        <w:rPr>
          <w:sz w:val="24"/>
          <w:szCs w:val="28"/>
        </w:rPr>
        <w:t>Поступление товаров комитента</w:t>
      </w:r>
      <w:r w:rsidRPr="00AE4EF2">
        <w:rPr>
          <w:sz w:val="24"/>
          <w:szCs w:val="28"/>
        </w:rPr>
        <w:tab/>
        <w:t>526</w:t>
      </w:r>
    </w:p>
    <w:p w:rsidR="00000000" w:rsidRPr="00AE4EF2" w:rsidRDefault="00E8259B" w:rsidP="00AE4EF2">
      <w:pPr>
        <w:pStyle w:val="a8"/>
        <w:numPr>
          <w:ilvl w:val="0"/>
          <w:numId w:val="28"/>
        </w:numPr>
        <w:shd w:val="clear" w:color="auto" w:fill="auto"/>
        <w:tabs>
          <w:tab w:val="left" w:pos="1058"/>
          <w:tab w:val="right" w:leader="dot" w:pos="6530"/>
        </w:tabs>
        <w:spacing w:before="0" w:after="0" w:line="240" w:lineRule="auto"/>
        <w:ind w:firstLine="0"/>
        <w:rPr>
          <w:sz w:val="24"/>
          <w:szCs w:val="28"/>
        </w:rPr>
      </w:pPr>
      <w:r w:rsidRPr="00AE4EF2">
        <w:rPr>
          <w:sz w:val="24"/>
          <w:szCs w:val="28"/>
        </w:rPr>
        <w:t>Продажа комиссионных товаров</w:t>
      </w:r>
      <w:r w:rsidRPr="00AE4EF2">
        <w:rPr>
          <w:sz w:val="24"/>
          <w:szCs w:val="28"/>
        </w:rPr>
        <w:tab/>
        <w:t>526</w:t>
      </w:r>
    </w:p>
    <w:p w:rsidR="00000000" w:rsidRPr="00AE4EF2" w:rsidRDefault="00E8259B" w:rsidP="00AE4EF2">
      <w:pPr>
        <w:pStyle w:val="a8"/>
        <w:numPr>
          <w:ilvl w:val="0"/>
          <w:numId w:val="28"/>
        </w:numPr>
        <w:shd w:val="clear" w:color="auto" w:fill="auto"/>
        <w:tabs>
          <w:tab w:val="left" w:pos="1062"/>
          <w:tab w:val="right" w:leader="dot" w:pos="6530"/>
        </w:tabs>
        <w:spacing w:before="0" w:after="0" w:line="240" w:lineRule="auto"/>
        <w:ind w:firstLine="0"/>
        <w:rPr>
          <w:sz w:val="24"/>
          <w:szCs w:val="28"/>
        </w:rPr>
      </w:pPr>
      <w:r w:rsidRPr="00AE4EF2">
        <w:rPr>
          <w:sz w:val="24"/>
          <w:szCs w:val="28"/>
        </w:rPr>
        <w:t>Оформление отчета комитенту</w:t>
      </w:r>
      <w:r w:rsidRPr="00AE4EF2">
        <w:rPr>
          <w:sz w:val="24"/>
          <w:szCs w:val="28"/>
        </w:rPr>
        <w:tab/>
        <w:t>527</w:t>
      </w:r>
    </w:p>
    <w:p w:rsidR="00000000" w:rsidRPr="00AE4EF2" w:rsidRDefault="00E8259B" w:rsidP="00AE4EF2">
      <w:pPr>
        <w:pStyle w:val="a8"/>
        <w:numPr>
          <w:ilvl w:val="0"/>
          <w:numId w:val="28"/>
        </w:numPr>
        <w:shd w:val="clear" w:color="auto" w:fill="auto"/>
        <w:tabs>
          <w:tab w:val="left" w:pos="1062"/>
          <w:tab w:val="right" w:leader="dot" w:pos="6530"/>
        </w:tabs>
        <w:spacing w:before="0" w:after="0" w:line="240" w:lineRule="auto"/>
        <w:ind w:firstLine="0"/>
        <w:rPr>
          <w:sz w:val="24"/>
          <w:szCs w:val="28"/>
        </w:rPr>
      </w:pPr>
      <w:r w:rsidRPr="00AE4EF2">
        <w:rPr>
          <w:sz w:val="24"/>
          <w:szCs w:val="28"/>
        </w:rPr>
        <w:t>Регистрация оплаты комит</w:t>
      </w:r>
      <w:r w:rsidRPr="00AE4EF2">
        <w:rPr>
          <w:sz w:val="24"/>
          <w:szCs w:val="28"/>
        </w:rPr>
        <w:t>енту</w:t>
      </w:r>
      <w:r w:rsidRPr="00AE4EF2">
        <w:rPr>
          <w:sz w:val="24"/>
          <w:szCs w:val="28"/>
        </w:rPr>
        <w:tab/>
        <w:t>532</w:t>
      </w:r>
    </w:p>
    <w:p w:rsidR="00000000" w:rsidRPr="00AE4EF2" w:rsidRDefault="00E8259B" w:rsidP="00AE4EF2">
      <w:pPr>
        <w:pStyle w:val="a8"/>
        <w:numPr>
          <w:ilvl w:val="0"/>
          <w:numId w:val="28"/>
        </w:numPr>
        <w:shd w:val="clear" w:color="auto" w:fill="auto"/>
        <w:tabs>
          <w:tab w:val="left" w:pos="1058"/>
          <w:tab w:val="right" w:leader="dot" w:pos="6530"/>
        </w:tabs>
        <w:spacing w:before="0" w:after="0" w:line="240" w:lineRule="auto"/>
        <w:ind w:firstLine="0"/>
        <w:rPr>
          <w:sz w:val="24"/>
          <w:szCs w:val="28"/>
        </w:rPr>
      </w:pPr>
      <w:r w:rsidRPr="00AE4EF2">
        <w:rPr>
          <w:sz w:val="24"/>
          <w:szCs w:val="28"/>
        </w:rPr>
        <w:t>Переоценка товаров у комитента</w:t>
      </w:r>
      <w:r w:rsidRPr="00AE4EF2">
        <w:rPr>
          <w:sz w:val="24"/>
          <w:szCs w:val="28"/>
        </w:rPr>
        <w:tab/>
        <w:t>532</w:t>
      </w:r>
    </w:p>
    <w:p w:rsidR="00000000" w:rsidRPr="00AE4EF2" w:rsidRDefault="00E8259B" w:rsidP="00AE4EF2">
      <w:pPr>
        <w:pStyle w:val="a8"/>
        <w:numPr>
          <w:ilvl w:val="0"/>
          <w:numId w:val="28"/>
        </w:numPr>
        <w:shd w:val="clear" w:color="auto" w:fill="auto"/>
        <w:tabs>
          <w:tab w:val="left" w:pos="1062"/>
          <w:tab w:val="right" w:leader="dot" w:pos="6530"/>
        </w:tabs>
        <w:spacing w:before="0" w:after="0" w:line="240" w:lineRule="auto"/>
        <w:ind w:firstLine="0"/>
        <w:rPr>
          <w:sz w:val="24"/>
          <w:szCs w:val="28"/>
        </w:rPr>
      </w:pPr>
      <w:r w:rsidRPr="00AE4EF2">
        <w:rPr>
          <w:sz w:val="24"/>
          <w:szCs w:val="28"/>
        </w:rPr>
        <w:t>Возврат товаров комитенту</w:t>
      </w:r>
      <w:r w:rsidRPr="00AE4EF2">
        <w:rPr>
          <w:sz w:val="24"/>
          <w:szCs w:val="28"/>
        </w:rPr>
        <w:tab/>
        <w:t>533</w:t>
      </w:r>
    </w:p>
    <w:p w:rsidR="00000000" w:rsidRPr="00AE4EF2" w:rsidRDefault="00E8259B" w:rsidP="00AE4EF2">
      <w:pPr>
        <w:pStyle w:val="a8"/>
        <w:numPr>
          <w:ilvl w:val="0"/>
          <w:numId w:val="28"/>
        </w:numPr>
        <w:shd w:val="clear" w:color="auto" w:fill="auto"/>
        <w:tabs>
          <w:tab w:val="left" w:pos="1058"/>
          <w:tab w:val="right" w:leader="dot" w:pos="6530"/>
        </w:tabs>
        <w:spacing w:before="0" w:after="0" w:line="240" w:lineRule="auto"/>
        <w:ind w:firstLine="0"/>
        <w:rPr>
          <w:sz w:val="24"/>
          <w:szCs w:val="28"/>
        </w:rPr>
      </w:pPr>
      <w:r w:rsidRPr="00AE4EF2">
        <w:rPr>
          <w:sz w:val="24"/>
          <w:szCs w:val="28"/>
        </w:rPr>
        <w:t>Аналитическая отчетность</w:t>
      </w:r>
      <w:r w:rsidRPr="00AE4EF2">
        <w:rPr>
          <w:sz w:val="24"/>
          <w:szCs w:val="28"/>
        </w:rPr>
        <w:tab/>
        <w:t>535</w:t>
      </w:r>
    </w:p>
    <w:p w:rsidR="00000000" w:rsidRPr="00AE4EF2" w:rsidRDefault="00E8259B" w:rsidP="00AE4EF2">
      <w:pPr>
        <w:pStyle w:val="13"/>
        <w:shd w:val="clear" w:color="auto" w:fill="auto"/>
        <w:tabs>
          <w:tab w:val="right" w:leader="dot" w:pos="6522"/>
        </w:tabs>
        <w:spacing w:before="0" w:after="0" w:line="240" w:lineRule="auto"/>
        <w:rPr>
          <w:sz w:val="24"/>
          <w:szCs w:val="28"/>
        </w:rPr>
      </w:pPr>
      <w:r w:rsidRPr="00AE4EF2">
        <w:rPr>
          <w:sz w:val="24"/>
          <w:szCs w:val="28"/>
        </w:rPr>
        <w:t>Глава 8. Казначейство</w:t>
      </w:r>
      <w:r w:rsidRPr="00AE4EF2">
        <w:rPr>
          <w:sz w:val="24"/>
          <w:szCs w:val="28"/>
        </w:rPr>
        <w:tab/>
        <w:t>537</w:t>
      </w:r>
    </w:p>
    <w:p w:rsidR="00000000" w:rsidRPr="00AE4EF2" w:rsidRDefault="00E8259B" w:rsidP="00AE4EF2">
      <w:pPr>
        <w:pStyle w:val="a8"/>
        <w:numPr>
          <w:ilvl w:val="1"/>
          <w:numId w:val="28"/>
        </w:numPr>
        <w:shd w:val="clear" w:color="auto" w:fill="auto"/>
        <w:tabs>
          <w:tab w:val="left" w:pos="613"/>
          <w:tab w:val="right" w:leader="dot" w:pos="6527"/>
        </w:tabs>
        <w:spacing w:before="0" w:after="0" w:line="240" w:lineRule="auto"/>
        <w:ind w:firstLine="0"/>
        <w:rPr>
          <w:sz w:val="24"/>
          <w:szCs w:val="28"/>
        </w:rPr>
      </w:pPr>
      <w:r w:rsidRPr="00AE4EF2">
        <w:rPr>
          <w:sz w:val="24"/>
          <w:szCs w:val="28"/>
        </w:rPr>
        <w:t>Статьи движения денежных средств</w:t>
      </w:r>
      <w:r w:rsidRPr="00AE4EF2">
        <w:rPr>
          <w:sz w:val="24"/>
          <w:szCs w:val="28"/>
        </w:rPr>
        <w:tab/>
        <w:t>538</w:t>
      </w:r>
    </w:p>
    <w:p w:rsidR="00000000" w:rsidRPr="00AE4EF2" w:rsidRDefault="00E8259B" w:rsidP="00AE4EF2">
      <w:pPr>
        <w:pStyle w:val="a8"/>
        <w:numPr>
          <w:ilvl w:val="1"/>
          <w:numId w:val="28"/>
        </w:numPr>
        <w:shd w:val="clear" w:color="auto" w:fill="auto"/>
        <w:tabs>
          <w:tab w:val="left" w:pos="613"/>
          <w:tab w:val="right" w:leader="dot" w:pos="6527"/>
        </w:tabs>
        <w:spacing w:before="0" w:after="0" w:line="240" w:lineRule="auto"/>
        <w:ind w:firstLine="0"/>
        <w:rPr>
          <w:sz w:val="24"/>
          <w:szCs w:val="28"/>
        </w:rPr>
      </w:pPr>
      <w:r w:rsidRPr="00AE4EF2">
        <w:rPr>
          <w:sz w:val="24"/>
          <w:szCs w:val="28"/>
        </w:rPr>
        <w:t>Планирование операций с денежными средствами</w:t>
      </w:r>
      <w:r w:rsidRPr="00AE4EF2">
        <w:rPr>
          <w:sz w:val="24"/>
          <w:szCs w:val="28"/>
        </w:rPr>
        <w:tab/>
        <w:t>539</w:t>
      </w:r>
    </w:p>
    <w:p w:rsidR="00000000" w:rsidRPr="00AE4EF2" w:rsidRDefault="00E8259B" w:rsidP="00AE4EF2">
      <w:pPr>
        <w:pStyle w:val="a8"/>
        <w:numPr>
          <w:ilvl w:val="2"/>
          <w:numId w:val="28"/>
        </w:numPr>
        <w:shd w:val="clear" w:color="auto" w:fill="auto"/>
        <w:tabs>
          <w:tab w:val="left" w:pos="1058"/>
          <w:tab w:val="right" w:leader="dot" w:pos="6530"/>
        </w:tabs>
        <w:spacing w:before="0" w:after="0" w:line="240" w:lineRule="auto"/>
        <w:ind w:firstLine="0"/>
        <w:rPr>
          <w:sz w:val="24"/>
          <w:szCs w:val="28"/>
        </w:rPr>
      </w:pPr>
      <w:r w:rsidRPr="00AE4EF2">
        <w:rPr>
          <w:sz w:val="24"/>
          <w:szCs w:val="28"/>
        </w:rPr>
        <w:t>Платежный календарь</w:t>
      </w:r>
      <w:r w:rsidRPr="00AE4EF2">
        <w:rPr>
          <w:sz w:val="24"/>
          <w:szCs w:val="28"/>
        </w:rPr>
        <w:tab/>
        <w:t>539</w:t>
      </w:r>
    </w:p>
    <w:p w:rsidR="00000000" w:rsidRPr="00AE4EF2" w:rsidRDefault="00E8259B" w:rsidP="00AE4EF2">
      <w:pPr>
        <w:pStyle w:val="a8"/>
        <w:numPr>
          <w:ilvl w:val="2"/>
          <w:numId w:val="28"/>
        </w:numPr>
        <w:shd w:val="clear" w:color="auto" w:fill="auto"/>
        <w:tabs>
          <w:tab w:val="left" w:pos="1058"/>
          <w:tab w:val="right" w:leader="dot" w:pos="6530"/>
        </w:tabs>
        <w:spacing w:before="0" w:after="0" w:line="240" w:lineRule="auto"/>
        <w:ind w:firstLine="0"/>
        <w:rPr>
          <w:sz w:val="24"/>
          <w:szCs w:val="28"/>
        </w:rPr>
      </w:pPr>
      <w:r w:rsidRPr="00AE4EF2">
        <w:rPr>
          <w:sz w:val="24"/>
          <w:szCs w:val="28"/>
        </w:rPr>
        <w:t>Заявки на расходование денежных средств</w:t>
      </w:r>
      <w:r w:rsidRPr="00AE4EF2">
        <w:rPr>
          <w:sz w:val="24"/>
          <w:szCs w:val="28"/>
        </w:rPr>
        <w:tab/>
        <w:t>540</w:t>
      </w:r>
    </w:p>
    <w:p w:rsidR="00000000" w:rsidRPr="00AE4EF2" w:rsidRDefault="00E8259B" w:rsidP="00AE4EF2">
      <w:pPr>
        <w:pStyle w:val="a8"/>
        <w:numPr>
          <w:ilvl w:val="2"/>
          <w:numId w:val="28"/>
        </w:numPr>
        <w:shd w:val="clear" w:color="auto" w:fill="auto"/>
        <w:tabs>
          <w:tab w:val="left" w:pos="1058"/>
          <w:tab w:val="right" w:leader="dot" w:pos="6530"/>
        </w:tabs>
        <w:spacing w:before="0" w:after="0" w:line="240" w:lineRule="auto"/>
        <w:ind w:firstLine="0"/>
        <w:rPr>
          <w:sz w:val="24"/>
          <w:szCs w:val="28"/>
        </w:rPr>
      </w:pPr>
      <w:r w:rsidRPr="00AE4EF2">
        <w:rPr>
          <w:sz w:val="24"/>
          <w:szCs w:val="28"/>
        </w:rPr>
        <w:t>Упрощенное планирование и контроль денежных средств</w:t>
      </w:r>
      <w:r w:rsidRPr="00AE4EF2">
        <w:rPr>
          <w:sz w:val="24"/>
          <w:szCs w:val="28"/>
        </w:rPr>
        <w:tab/>
        <w:t>543</w:t>
      </w:r>
    </w:p>
    <w:p w:rsidR="00000000" w:rsidRPr="00AE4EF2" w:rsidRDefault="00E8259B" w:rsidP="00AE4EF2">
      <w:pPr>
        <w:pStyle w:val="a8"/>
        <w:numPr>
          <w:ilvl w:val="2"/>
          <w:numId w:val="28"/>
        </w:numPr>
        <w:shd w:val="clear" w:color="auto" w:fill="auto"/>
        <w:tabs>
          <w:tab w:val="left" w:pos="1058"/>
          <w:tab w:val="right" w:leader="dot" w:pos="6530"/>
        </w:tabs>
        <w:spacing w:before="0" w:after="0" w:line="240" w:lineRule="auto"/>
        <w:ind w:firstLine="0"/>
        <w:rPr>
          <w:sz w:val="24"/>
          <w:szCs w:val="28"/>
        </w:rPr>
      </w:pPr>
      <w:r w:rsidRPr="00AE4EF2">
        <w:rPr>
          <w:sz w:val="24"/>
          <w:szCs w:val="28"/>
        </w:rPr>
        <w:t>Контроль целевого использования денежных средств</w:t>
      </w:r>
      <w:r w:rsidRPr="00AE4EF2">
        <w:rPr>
          <w:sz w:val="24"/>
          <w:szCs w:val="28"/>
        </w:rPr>
        <w:tab/>
        <w:t>544</w:t>
      </w:r>
    </w:p>
    <w:p w:rsidR="00000000" w:rsidRPr="00AE4EF2" w:rsidRDefault="00E8259B" w:rsidP="00AE4EF2">
      <w:pPr>
        <w:pStyle w:val="a8"/>
        <w:numPr>
          <w:ilvl w:val="2"/>
          <w:numId w:val="28"/>
        </w:numPr>
        <w:shd w:val="clear" w:color="auto" w:fill="auto"/>
        <w:tabs>
          <w:tab w:val="left" w:pos="1062"/>
          <w:tab w:val="right" w:leader="dot" w:pos="6530"/>
        </w:tabs>
        <w:spacing w:before="0" w:after="0" w:line="240" w:lineRule="auto"/>
        <w:ind w:firstLine="0"/>
        <w:rPr>
          <w:sz w:val="24"/>
          <w:szCs w:val="28"/>
        </w:rPr>
      </w:pPr>
      <w:r w:rsidRPr="00AE4EF2">
        <w:rPr>
          <w:sz w:val="24"/>
          <w:szCs w:val="28"/>
        </w:rPr>
        <w:t>Перемещение денежных средств</w:t>
      </w:r>
      <w:r w:rsidRPr="00AE4EF2">
        <w:rPr>
          <w:sz w:val="24"/>
          <w:szCs w:val="28"/>
        </w:rPr>
        <w:tab/>
        <w:t>546</w:t>
      </w:r>
    </w:p>
    <w:p w:rsidR="00000000" w:rsidRPr="00AE4EF2" w:rsidRDefault="00E8259B" w:rsidP="00AE4EF2">
      <w:pPr>
        <w:pStyle w:val="a8"/>
        <w:numPr>
          <w:ilvl w:val="2"/>
          <w:numId w:val="28"/>
        </w:numPr>
        <w:shd w:val="clear" w:color="auto" w:fill="auto"/>
        <w:tabs>
          <w:tab w:val="left" w:pos="1058"/>
          <w:tab w:val="right" w:leader="dot" w:pos="6530"/>
        </w:tabs>
        <w:spacing w:before="0" w:after="0" w:line="240" w:lineRule="auto"/>
        <w:ind w:firstLine="0"/>
        <w:rPr>
          <w:sz w:val="24"/>
          <w:szCs w:val="28"/>
        </w:rPr>
      </w:pPr>
      <w:r w:rsidRPr="00AE4EF2">
        <w:rPr>
          <w:sz w:val="24"/>
          <w:szCs w:val="28"/>
        </w:rPr>
        <w:t>Ожи</w:t>
      </w:r>
      <w:r w:rsidRPr="00AE4EF2">
        <w:rPr>
          <w:sz w:val="24"/>
          <w:szCs w:val="28"/>
        </w:rPr>
        <w:t>даемое поступление денежных средств</w:t>
      </w:r>
      <w:r w:rsidRPr="00AE4EF2">
        <w:rPr>
          <w:sz w:val="24"/>
          <w:szCs w:val="28"/>
        </w:rPr>
        <w:tab/>
        <w:t>547</w:t>
      </w:r>
    </w:p>
    <w:p w:rsidR="00000000" w:rsidRPr="00AE4EF2" w:rsidRDefault="00E8259B" w:rsidP="00AE4EF2">
      <w:pPr>
        <w:pStyle w:val="a8"/>
        <w:numPr>
          <w:ilvl w:val="2"/>
          <w:numId w:val="28"/>
        </w:numPr>
        <w:shd w:val="clear" w:color="auto" w:fill="auto"/>
        <w:tabs>
          <w:tab w:val="left" w:pos="1058"/>
          <w:tab w:val="right" w:leader="dot" w:pos="6530"/>
        </w:tabs>
        <w:spacing w:before="0" w:after="0" w:line="240" w:lineRule="auto"/>
        <w:ind w:firstLine="0"/>
        <w:rPr>
          <w:sz w:val="24"/>
          <w:szCs w:val="28"/>
        </w:rPr>
      </w:pPr>
      <w:r w:rsidRPr="00AE4EF2">
        <w:rPr>
          <w:sz w:val="24"/>
          <w:szCs w:val="28"/>
        </w:rPr>
        <w:t>Оплата заявок и перемещений</w:t>
      </w:r>
      <w:r w:rsidRPr="00AE4EF2">
        <w:rPr>
          <w:sz w:val="24"/>
          <w:szCs w:val="28"/>
        </w:rPr>
        <w:tab/>
        <w:t>547</w:t>
      </w:r>
    </w:p>
    <w:p w:rsidR="00000000" w:rsidRPr="00AE4EF2" w:rsidRDefault="00E8259B" w:rsidP="00AE4EF2">
      <w:pPr>
        <w:pStyle w:val="a8"/>
        <w:numPr>
          <w:ilvl w:val="1"/>
          <w:numId w:val="28"/>
        </w:numPr>
        <w:shd w:val="clear" w:color="auto" w:fill="auto"/>
        <w:tabs>
          <w:tab w:val="left" w:pos="608"/>
          <w:tab w:val="left" w:leader="dot" w:pos="4333"/>
          <w:tab w:val="right" w:leader="dot" w:pos="6527"/>
        </w:tabs>
        <w:spacing w:before="0" w:after="0" w:line="240" w:lineRule="auto"/>
        <w:ind w:firstLine="0"/>
        <w:rPr>
          <w:sz w:val="24"/>
          <w:szCs w:val="28"/>
        </w:rPr>
      </w:pPr>
      <w:r w:rsidRPr="00AE4EF2">
        <w:rPr>
          <w:sz w:val="24"/>
          <w:szCs w:val="28"/>
        </w:rPr>
        <w:t>Учет наличных денежных средств</w:t>
      </w:r>
      <w:r w:rsidRPr="00AE4EF2">
        <w:rPr>
          <w:sz w:val="24"/>
          <w:szCs w:val="28"/>
        </w:rPr>
        <w:tab/>
        <w:t xml:space="preserve"> </w:t>
      </w:r>
      <w:r w:rsidRPr="00AE4EF2">
        <w:rPr>
          <w:sz w:val="24"/>
          <w:szCs w:val="28"/>
        </w:rPr>
        <w:tab/>
        <w:t>548</w:t>
      </w:r>
    </w:p>
    <w:p w:rsidR="00000000" w:rsidRPr="00AE4EF2" w:rsidRDefault="00E8259B" w:rsidP="00AE4EF2">
      <w:pPr>
        <w:pStyle w:val="a8"/>
        <w:numPr>
          <w:ilvl w:val="2"/>
          <w:numId w:val="28"/>
        </w:numPr>
        <w:shd w:val="clear" w:color="auto" w:fill="auto"/>
        <w:tabs>
          <w:tab w:val="left" w:pos="1058"/>
          <w:tab w:val="right" w:leader="dot" w:pos="6530"/>
        </w:tabs>
        <w:spacing w:before="0" w:after="0" w:line="240" w:lineRule="auto"/>
        <w:ind w:firstLine="0"/>
        <w:rPr>
          <w:sz w:val="24"/>
          <w:szCs w:val="28"/>
        </w:rPr>
      </w:pPr>
      <w:r w:rsidRPr="00AE4EF2">
        <w:rPr>
          <w:sz w:val="24"/>
          <w:szCs w:val="28"/>
        </w:rPr>
        <w:t>Кассы предприятия</w:t>
      </w:r>
      <w:r w:rsidRPr="00AE4EF2">
        <w:rPr>
          <w:sz w:val="24"/>
          <w:szCs w:val="28"/>
        </w:rPr>
        <w:tab/>
        <w:t>548</w:t>
      </w:r>
    </w:p>
    <w:p w:rsidR="00000000" w:rsidRPr="00AE4EF2" w:rsidRDefault="00E8259B" w:rsidP="00AE4EF2">
      <w:pPr>
        <w:pStyle w:val="a8"/>
        <w:numPr>
          <w:ilvl w:val="2"/>
          <w:numId w:val="28"/>
        </w:numPr>
        <w:shd w:val="clear" w:color="auto" w:fill="auto"/>
        <w:tabs>
          <w:tab w:val="left" w:pos="1058"/>
          <w:tab w:val="right" w:leader="dot" w:pos="6530"/>
        </w:tabs>
        <w:spacing w:before="0" w:after="0" w:line="240" w:lineRule="auto"/>
        <w:ind w:firstLine="0"/>
        <w:rPr>
          <w:sz w:val="24"/>
          <w:szCs w:val="28"/>
        </w:rPr>
      </w:pPr>
      <w:r w:rsidRPr="00AE4EF2">
        <w:rPr>
          <w:sz w:val="24"/>
          <w:szCs w:val="28"/>
        </w:rPr>
        <w:t>Поступление наличных денежных средств</w:t>
      </w:r>
      <w:r w:rsidRPr="00AE4EF2">
        <w:rPr>
          <w:sz w:val="24"/>
          <w:szCs w:val="28"/>
        </w:rPr>
        <w:tab/>
        <w:t>548</w:t>
      </w:r>
    </w:p>
    <w:p w:rsidR="00000000" w:rsidRPr="00AE4EF2" w:rsidRDefault="00E8259B" w:rsidP="00AE4EF2">
      <w:pPr>
        <w:pStyle w:val="a8"/>
        <w:numPr>
          <w:ilvl w:val="2"/>
          <w:numId w:val="28"/>
        </w:numPr>
        <w:shd w:val="clear" w:color="auto" w:fill="auto"/>
        <w:tabs>
          <w:tab w:val="left" w:pos="1058"/>
          <w:tab w:val="right" w:leader="dot" w:pos="6530"/>
        </w:tabs>
        <w:spacing w:before="0" w:after="0" w:line="240" w:lineRule="auto"/>
        <w:ind w:firstLine="0"/>
        <w:rPr>
          <w:sz w:val="24"/>
          <w:szCs w:val="28"/>
        </w:rPr>
      </w:pPr>
      <w:r w:rsidRPr="00AE4EF2">
        <w:rPr>
          <w:sz w:val="24"/>
          <w:szCs w:val="28"/>
        </w:rPr>
        <w:t>Выдача наличных денежных средств</w:t>
      </w:r>
      <w:r w:rsidRPr="00AE4EF2">
        <w:rPr>
          <w:sz w:val="24"/>
          <w:szCs w:val="28"/>
        </w:rPr>
        <w:tab/>
        <w:t>549</w:t>
      </w:r>
    </w:p>
    <w:p w:rsidR="00000000" w:rsidRPr="00AE4EF2" w:rsidRDefault="00E8259B" w:rsidP="00AE4EF2">
      <w:pPr>
        <w:pStyle w:val="a8"/>
        <w:numPr>
          <w:ilvl w:val="2"/>
          <w:numId w:val="28"/>
        </w:numPr>
        <w:shd w:val="clear" w:color="auto" w:fill="auto"/>
        <w:tabs>
          <w:tab w:val="left" w:pos="1058"/>
          <w:tab w:val="right" w:leader="dot" w:pos="6530"/>
        </w:tabs>
        <w:spacing w:before="0" w:after="0" w:line="240" w:lineRule="auto"/>
        <w:ind w:firstLine="0"/>
        <w:rPr>
          <w:sz w:val="24"/>
          <w:szCs w:val="28"/>
        </w:rPr>
      </w:pPr>
      <w:r w:rsidRPr="00AE4EF2">
        <w:rPr>
          <w:sz w:val="24"/>
          <w:szCs w:val="28"/>
        </w:rPr>
        <w:t>Инвентаризация наличных денежных средств в кассах</w:t>
      </w:r>
      <w:r w:rsidRPr="00AE4EF2">
        <w:rPr>
          <w:sz w:val="24"/>
          <w:szCs w:val="28"/>
        </w:rPr>
        <w:tab/>
        <w:t>549</w:t>
      </w:r>
    </w:p>
    <w:p w:rsidR="00000000" w:rsidRPr="00AE4EF2" w:rsidRDefault="00E8259B" w:rsidP="00AE4EF2">
      <w:pPr>
        <w:pStyle w:val="a8"/>
        <w:numPr>
          <w:ilvl w:val="2"/>
          <w:numId w:val="28"/>
        </w:numPr>
        <w:shd w:val="clear" w:color="auto" w:fill="auto"/>
        <w:tabs>
          <w:tab w:val="left" w:pos="1058"/>
          <w:tab w:val="right" w:leader="dot" w:pos="6530"/>
        </w:tabs>
        <w:spacing w:before="0" w:after="0" w:line="240" w:lineRule="auto"/>
        <w:ind w:firstLine="0"/>
        <w:rPr>
          <w:sz w:val="24"/>
          <w:szCs w:val="28"/>
        </w:rPr>
      </w:pPr>
      <w:r w:rsidRPr="00AE4EF2">
        <w:rPr>
          <w:sz w:val="24"/>
          <w:szCs w:val="28"/>
        </w:rPr>
        <w:t>Инкассация наличных денежных средств</w:t>
      </w:r>
      <w:r w:rsidRPr="00AE4EF2">
        <w:rPr>
          <w:sz w:val="24"/>
          <w:szCs w:val="28"/>
        </w:rPr>
        <w:tab/>
        <w:t>550</w:t>
      </w:r>
    </w:p>
    <w:p w:rsidR="00000000" w:rsidRPr="00AE4EF2" w:rsidRDefault="00E8259B" w:rsidP="00AE4EF2">
      <w:pPr>
        <w:pStyle w:val="a8"/>
        <w:numPr>
          <w:ilvl w:val="2"/>
          <w:numId w:val="28"/>
        </w:numPr>
        <w:shd w:val="clear" w:color="auto" w:fill="auto"/>
        <w:tabs>
          <w:tab w:val="left" w:pos="1062"/>
          <w:tab w:val="right" w:leader="dot" w:pos="6530"/>
        </w:tabs>
        <w:spacing w:before="0" w:after="0" w:line="240" w:lineRule="auto"/>
        <w:ind w:firstLine="0"/>
        <w:rPr>
          <w:sz w:val="24"/>
          <w:szCs w:val="28"/>
        </w:rPr>
      </w:pPr>
      <w:r w:rsidRPr="00AE4EF2">
        <w:rPr>
          <w:sz w:val="24"/>
          <w:szCs w:val="28"/>
        </w:rPr>
        <w:t>Формирование кассовых книг</w:t>
      </w:r>
      <w:r w:rsidRPr="00AE4EF2">
        <w:rPr>
          <w:sz w:val="24"/>
          <w:szCs w:val="28"/>
        </w:rPr>
        <w:tab/>
        <w:t>551</w:t>
      </w:r>
    </w:p>
    <w:p w:rsidR="00000000" w:rsidRPr="00AE4EF2" w:rsidRDefault="00E8259B" w:rsidP="00AE4EF2">
      <w:pPr>
        <w:pStyle w:val="a8"/>
        <w:numPr>
          <w:ilvl w:val="1"/>
          <w:numId w:val="28"/>
        </w:numPr>
        <w:shd w:val="clear" w:color="auto" w:fill="auto"/>
        <w:tabs>
          <w:tab w:val="left" w:pos="613"/>
          <w:tab w:val="right" w:leader="dot" w:pos="6527"/>
        </w:tabs>
        <w:spacing w:before="0" w:after="0" w:line="240" w:lineRule="auto"/>
        <w:ind w:firstLine="0"/>
        <w:rPr>
          <w:sz w:val="24"/>
          <w:szCs w:val="28"/>
        </w:rPr>
      </w:pPr>
      <w:r w:rsidRPr="00AE4EF2">
        <w:rPr>
          <w:sz w:val="24"/>
          <w:szCs w:val="28"/>
        </w:rPr>
        <w:t>Учет безналичных денежных средств</w:t>
      </w:r>
      <w:r w:rsidRPr="00AE4EF2">
        <w:rPr>
          <w:sz w:val="24"/>
          <w:szCs w:val="28"/>
        </w:rPr>
        <w:tab/>
        <w:t>554</w:t>
      </w:r>
    </w:p>
    <w:p w:rsidR="00000000" w:rsidRPr="00AE4EF2" w:rsidRDefault="00E8259B" w:rsidP="00AE4EF2">
      <w:pPr>
        <w:pStyle w:val="a8"/>
        <w:numPr>
          <w:ilvl w:val="2"/>
          <w:numId w:val="28"/>
        </w:numPr>
        <w:shd w:val="clear" w:color="auto" w:fill="auto"/>
        <w:tabs>
          <w:tab w:val="left" w:pos="1062"/>
          <w:tab w:val="right" w:leader="dot" w:pos="6530"/>
        </w:tabs>
        <w:spacing w:before="0" w:after="0" w:line="240" w:lineRule="auto"/>
        <w:ind w:firstLine="0"/>
        <w:rPr>
          <w:sz w:val="24"/>
          <w:szCs w:val="28"/>
        </w:rPr>
      </w:pPr>
      <w:r w:rsidRPr="00AE4EF2">
        <w:rPr>
          <w:sz w:val="24"/>
          <w:szCs w:val="28"/>
        </w:rPr>
        <w:t>Банковские счета организаций</w:t>
      </w:r>
      <w:r w:rsidRPr="00AE4EF2">
        <w:rPr>
          <w:sz w:val="24"/>
          <w:szCs w:val="28"/>
        </w:rPr>
        <w:tab/>
        <w:t>554</w:t>
      </w:r>
    </w:p>
    <w:p w:rsidR="00000000" w:rsidRPr="00AE4EF2" w:rsidRDefault="00E8259B" w:rsidP="00AE4EF2">
      <w:pPr>
        <w:pStyle w:val="a8"/>
        <w:numPr>
          <w:ilvl w:val="2"/>
          <w:numId w:val="28"/>
        </w:numPr>
        <w:shd w:val="clear" w:color="auto" w:fill="auto"/>
        <w:tabs>
          <w:tab w:val="left" w:pos="1062"/>
          <w:tab w:val="right" w:leader="dot" w:pos="6530"/>
        </w:tabs>
        <w:spacing w:before="0" w:after="0" w:line="240" w:lineRule="auto"/>
        <w:ind w:firstLine="0"/>
        <w:rPr>
          <w:sz w:val="24"/>
          <w:szCs w:val="28"/>
        </w:rPr>
      </w:pPr>
      <w:r w:rsidRPr="00AE4EF2">
        <w:rPr>
          <w:sz w:val="24"/>
          <w:szCs w:val="28"/>
        </w:rPr>
        <w:t>Поступление безналичн</w:t>
      </w:r>
      <w:r w:rsidRPr="00AE4EF2">
        <w:rPr>
          <w:sz w:val="24"/>
          <w:szCs w:val="28"/>
        </w:rPr>
        <w:t>ых денежных средств</w:t>
      </w:r>
      <w:r w:rsidRPr="00AE4EF2">
        <w:rPr>
          <w:sz w:val="24"/>
          <w:szCs w:val="28"/>
        </w:rPr>
        <w:tab/>
        <w:t>554</w:t>
      </w:r>
    </w:p>
    <w:p w:rsidR="00000000" w:rsidRPr="00AE4EF2" w:rsidRDefault="00E8259B" w:rsidP="00AE4EF2">
      <w:pPr>
        <w:pStyle w:val="a8"/>
        <w:numPr>
          <w:ilvl w:val="2"/>
          <w:numId w:val="28"/>
        </w:numPr>
        <w:shd w:val="clear" w:color="auto" w:fill="auto"/>
        <w:tabs>
          <w:tab w:val="left" w:pos="1058"/>
          <w:tab w:val="right" w:leader="dot" w:pos="6530"/>
        </w:tabs>
        <w:spacing w:before="0" w:after="0" w:line="240" w:lineRule="auto"/>
        <w:ind w:firstLine="0"/>
        <w:rPr>
          <w:sz w:val="24"/>
          <w:szCs w:val="28"/>
        </w:rPr>
      </w:pPr>
      <w:r w:rsidRPr="00AE4EF2">
        <w:rPr>
          <w:sz w:val="24"/>
          <w:szCs w:val="28"/>
        </w:rPr>
        <w:t>Списание денежных средств с расчетных счетов организации</w:t>
      </w:r>
      <w:r w:rsidRPr="00AE4EF2">
        <w:rPr>
          <w:sz w:val="24"/>
          <w:szCs w:val="28"/>
        </w:rPr>
        <w:tab/>
        <w:t>555</w:t>
      </w:r>
    </w:p>
    <w:p w:rsidR="00000000" w:rsidRPr="00AE4EF2" w:rsidRDefault="00E8259B" w:rsidP="00AE4EF2">
      <w:pPr>
        <w:pStyle w:val="a8"/>
        <w:numPr>
          <w:ilvl w:val="2"/>
          <w:numId w:val="28"/>
        </w:numPr>
        <w:shd w:val="clear" w:color="auto" w:fill="auto"/>
        <w:tabs>
          <w:tab w:val="left" w:pos="1058"/>
          <w:tab w:val="right" w:leader="dot" w:pos="6530"/>
        </w:tabs>
        <w:spacing w:before="0" w:after="0" w:line="240" w:lineRule="auto"/>
        <w:ind w:firstLine="0"/>
        <w:rPr>
          <w:sz w:val="24"/>
          <w:szCs w:val="28"/>
        </w:rPr>
      </w:pPr>
      <w:r w:rsidRPr="00AE4EF2">
        <w:rPr>
          <w:sz w:val="24"/>
          <w:szCs w:val="28"/>
        </w:rPr>
        <w:t>Регистрация выписки по расчетному счету</w:t>
      </w:r>
      <w:r w:rsidRPr="00AE4EF2">
        <w:rPr>
          <w:sz w:val="24"/>
          <w:szCs w:val="28"/>
        </w:rPr>
        <w:tab/>
        <w:t>557</w:t>
      </w:r>
    </w:p>
    <w:p w:rsidR="00000000" w:rsidRPr="00AE4EF2" w:rsidRDefault="00E8259B" w:rsidP="00AE4EF2">
      <w:pPr>
        <w:pStyle w:val="a8"/>
        <w:numPr>
          <w:ilvl w:val="2"/>
          <w:numId w:val="28"/>
        </w:numPr>
        <w:shd w:val="clear" w:color="auto" w:fill="auto"/>
        <w:tabs>
          <w:tab w:val="left" w:pos="1058"/>
          <w:tab w:val="right" w:leader="dot" w:pos="6530"/>
        </w:tabs>
        <w:spacing w:before="0" w:after="0" w:line="240" w:lineRule="auto"/>
        <w:ind w:firstLine="0"/>
        <w:rPr>
          <w:sz w:val="24"/>
          <w:szCs w:val="28"/>
        </w:rPr>
      </w:pPr>
      <w:r w:rsidRPr="00AE4EF2">
        <w:rPr>
          <w:sz w:val="24"/>
          <w:szCs w:val="28"/>
        </w:rPr>
        <w:t>Рабочее место «Обмен с банком с поддержкой прямого обмена»</w:t>
      </w:r>
      <w:r w:rsidRPr="00AE4EF2">
        <w:rPr>
          <w:sz w:val="24"/>
          <w:szCs w:val="28"/>
        </w:rPr>
        <w:tab/>
        <w:t>557</w:t>
      </w:r>
    </w:p>
    <w:p w:rsidR="00000000" w:rsidRPr="00AE4EF2" w:rsidRDefault="00E8259B" w:rsidP="00AE4EF2">
      <w:pPr>
        <w:pStyle w:val="a8"/>
        <w:numPr>
          <w:ilvl w:val="1"/>
          <w:numId w:val="28"/>
        </w:numPr>
        <w:shd w:val="clear" w:color="auto" w:fill="auto"/>
        <w:tabs>
          <w:tab w:val="left" w:pos="613"/>
          <w:tab w:val="right" w:leader="dot" w:pos="6527"/>
        </w:tabs>
        <w:spacing w:before="0" w:after="0" w:line="240" w:lineRule="auto"/>
        <w:ind w:firstLine="0"/>
        <w:rPr>
          <w:sz w:val="24"/>
          <w:szCs w:val="28"/>
        </w:rPr>
      </w:pPr>
      <w:r w:rsidRPr="00AE4EF2">
        <w:rPr>
          <w:sz w:val="24"/>
          <w:szCs w:val="28"/>
        </w:rPr>
        <w:t>Учет операций по эквайрингу</w:t>
      </w:r>
      <w:r w:rsidRPr="00AE4EF2">
        <w:rPr>
          <w:sz w:val="24"/>
          <w:szCs w:val="28"/>
        </w:rPr>
        <w:tab/>
        <w:t>558</w:t>
      </w:r>
    </w:p>
    <w:p w:rsidR="00000000" w:rsidRPr="00AE4EF2" w:rsidRDefault="00E8259B" w:rsidP="00AE4EF2">
      <w:pPr>
        <w:pStyle w:val="a8"/>
        <w:numPr>
          <w:ilvl w:val="1"/>
          <w:numId w:val="28"/>
        </w:numPr>
        <w:shd w:val="clear" w:color="auto" w:fill="auto"/>
        <w:tabs>
          <w:tab w:val="left" w:pos="613"/>
          <w:tab w:val="right" w:leader="dot" w:pos="6527"/>
        </w:tabs>
        <w:spacing w:before="0" w:after="0" w:line="240" w:lineRule="auto"/>
        <w:ind w:firstLine="0"/>
        <w:rPr>
          <w:sz w:val="24"/>
          <w:szCs w:val="28"/>
        </w:rPr>
      </w:pPr>
      <w:r w:rsidRPr="00AE4EF2">
        <w:rPr>
          <w:sz w:val="24"/>
          <w:szCs w:val="28"/>
        </w:rPr>
        <w:t>Расчеты с подотчетными лицами</w:t>
      </w:r>
      <w:r w:rsidRPr="00AE4EF2">
        <w:rPr>
          <w:sz w:val="24"/>
          <w:szCs w:val="28"/>
        </w:rPr>
        <w:tab/>
        <w:t>561</w:t>
      </w:r>
    </w:p>
    <w:p w:rsidR="00000000" w:rsidRPr="00AE4EF2" w:rsidRDefault="00E8259B" w:rsidP="00AE4EF2">
      <w:pPr>
        <w:pStyle w:val="a8"/>
        <w:numPr>
          <w:ilvl w:val="1"/>
          <w:numId w:val="28"/>
        </w:numPr>
        <w:shd w:val="clear" w:color="auto" w:fill="auto"/>
        <w:tabs>
          <w:tab w:val="left" w:pos="622"/>
          <w:tab w:val="right" w:leader="dot" w:pos="6527"/>
        </w:tabs>
        <w:spacing w:before="0" w:after="0" w:line="240" w:lineRule="auto"/>
        <w:ind w:firstLine="0"/>
        <w:rPr>
          <w:sz w:val="24"/>
          <w:szCs w:val="28"/>
        </w:rPr>
      </w:pPr>
      <w:r w:rsidRPr="00AE4EF2">
        <w:rPr>
          <w:sz w:val="24"/>
          <w:szCs w:val="28"/>
        </w:rPr>
        <w:t>Взаиморасчеты</w:t>
      </w:r>
      <w:r w:rsidRPr="00AE4EF2">
        <w:rPr>
          <w:sz w:val="24"/>
          <w:szCs w:val="28"/>
        </w:rPr>
        <w:tab/>
        <w:t>563</w:t>
      </w:r>
    </w:p>
    <w:p w:rsidR="00000000" w:rsidRPr="00AE4EF2" w:rsidRDefault="00E8259B" w:rsidP="00AE4EF2">
      <w:pPr>
        <w:pStyle w:val="a8"/>
        <w:numPr>
          <w:ilvl w:val="2"/>
          <w:numId w:val="28"/>
        </w:numPr>
        <w:shd w:val="clear" w:color="auto" w:fill="auto"/>
        <w:tabs>
          <w:tab w:val="left" w:pos="1038"/>
          <w:tab w:val="right" w:leader="dot" w:pos="6516"/>
        </w:tabs>
        <w:spacing w:before="0" w:after="0" w:line="240" w:lineRule="auto"/>
        <w:ind w:firstLine="0"/>
        <w:rPr>
          <w:sz w:val="24"/>
          <w:szCs w:val="28"/>
        </w:rPr>
      </w:pPr>
      <w:r w:rsidRPr="00AE4EF2">
        <w:rPr>
          <w:sz w:val="24"/>
          <w:szCs w:val="28"/>
        </w:rPr>
        <w:t>Виды задолженности</w:t>
      </w:r>
      <w:r w:rsidRPr="00AE4EF2">
        <w:rPr>
          <w:sz w:val="24"/>
          <w:szCs w:val="28"/>
        </w:rPr>
        <w:tab/>
        <w:t>564</w:t>
      </w:r>
    </w:p>
    <w:p w:rsidR="00000000" w:rsidRPr="00AE4EF2" w:rsidRDefault="00E8259B" w:rsidP="00AE4EF2">
      <w:pPr>
        <w:pStyle w:val="a8"/>
        <w:numPr>
          <w:ilvl w:val="2"/>
          <w:numId w:val="28"/>
        </w:numPr>
        <w:shd w:val="clear" w:color="auto" w:fill="auto"/>
        <w:tabs>
          <w:tab w:val="left" w:pos="1033"/>
          <w:tab w:val="right" w:leader="dot" w:pos="6516"/>
        </w:tabs>
        <w:spacing w:before="0" w:after="0" w:line="240" w:lineRule="auto"/>
        <w:ind w:firstLine="0"/>
        <w:rPr>
          <w:sz w:val="24"/>
          <w:szCs w:val="28"/>
        </w:rPr>
      </w:pPr>
      <w:r w:rsidRPr="00AE4EF2">
        <w:rPr>
          <w:sz w:val="24"/>
          <w:szCs w:val="28"/>
        </w:rPr>
        <w:t>Детализация взаиморасчетов</w:t>
      </w:r>
      <w:r w:rsidRPr="00AE4EF2">
        <w:rPr>
          <w:sz w:val="24"/>
          <w:szCs w:val="28"/>
        </w:rPr>
        <w:tab/>
        <w:t>565</w:t>
      </w:r>
    </w:p>
    <w:p w:rsidR="00000000" w:rsidRPr="00AE4EF2" w:rsidRDefault="00E8259B" w:rsidP="00AE4EF2">
      <w:pPr>
        <w:pStyle w:val="a8"/>
        <w:numPr>
          <w:ilvl w:val="2"/>
          <w:numId w:val="28"/>
        </w:numPr>
        <w:shd w:val="clear" w:color="auto" w:fill="auto"/>
        <w:tabs>
          <w:tab w:val="left" w:pos="1038"/>
          <w:tab w:val="right" w:leader="dot" w:pos="6516"/>
        </w:tabs>
        <w:spacing w:before="0" w:after="0" w:line="240" w:lineRule="auto"/>
        <w:ind w:firstLine="0"/>
        <w:rPr>
          <w:sz w:val="24"/>
          <w:szCs w:val="28"/>
        </w:rPr>
      </w:pPr>
      <w:r w:rsidRPr="00AE4EF2">
        <w:rPr>
          <w:sz w:val="24"/>
          <w:szCs w:val="28"/>
        </w:rPr>
        <w:t>Валюта взаиморасчетов</w:t>
      </w:r>
      <w:r w:rsidRPr="00AE4EF2">
        <w:rPr>
          <w:sz w:val="24"/>
          <w:szCs w:val="28"/>
        </w:rPr>
        <w:tab/>
        <w:t>565</w:t>
      </w:r>
    </w:p>
    <w:p w:rsidR="00000000" w:rsidRPr="00AE4EF2" w:rsidRDefault="00E8259B" w:rsidP="00AE4EF2">
      <w:pPr>
        <w:pStyle w:val="a8"/>
        <w:numPr>
          <w:ilvl w:val="2"/>
          <w:numId w:val="28"/>
        </w:numPr>
        <w:shd w:val="clear" w:color="auto" w:fill="auto"/>
        <w:tabs>
          <w:tab w:val="left" w:pos="1042"/>
          <w:tab w:val="right" w:leader="dot" w:pos="6516"/>
        </w:tabs>
        <w:spacing w:before="0" w:after="0" w:line="240" w:lineRule="auto"/>
        <w:ind w:firstLine="0"/>
        <w:rPr>
          <w:sz w:val="24"/>
          <w:szCs w:val="28"/>
        </w:rPr>
      </w:pPr>
      <w:r w:rsidRPr="00AE4EF2">
        <w:rPr>
          <w:sz w:val="24"/>
          <w:szCs w:val="28"/>
        </w:rPr>
        <w:t>Проведение взаимозачетов и списание задолженности</w:t>
      </w:r>
      <w:r w:rsidRPr="00AE4EF2">
        <w:rPr>
          <w:sz w:val="24"/>
          <w:szCs w:val="28"/>
        </w:rPr>
        <w:tab/>
        <w:t>566</w:t>
      </w:r>
    </w:p>
    <w:p w:rsidR="00000000" w:rsidRPr="00AE4EF2" w:rsidRDefault="00E8259B" w:rsidP="00AE4EF2">
      <w:pPr>
        <w:pStyle w:val="a8"/>
        <w:numPr>
          <w:ilvl w:val="2"/>
          <w:numId w:val="28"/>
        </w:numPr>
        <w:shd w:val="clear" w:color="auto" w:fill="auto"/>
        <w:tabs>
          <w:tab w:val="left" w:pos="1042"/>
          <w:tab w:val="right" w:leader="dot" w:pos="6516"/>
        </w:tabs>
        <w:spacing w:before="0" w:after="0" w:line="240" w:lineRule="auto"/>
        <w:ind w:firstLine="0"/>
        <w:rPr>
          <w:sz w:val="24"/>
          <w:szCs w:val="28"/>
        </w:rPr>
      </w:pPr>
      <w:r w:rsidRPr="00AE4EF2">
        <w:rPr>
          <w:sz w:val="24"/>
          <w:szCs w:val="28"/>
        </w:rPr>
        <w:t>Сверка взаиморасчето</w:t>
      </w:r>
      <w:r w:rsidRPr="00AE4EF2">
        <w:rPr>
          <w:sz w:val="24"/>
          <w:szCs w:val="28"/>
        </w:rPr>
        <w:t>в</w:t>
      </w:r>
      <w:r w:rsidRPr="00AE4EF2">
        <w:rPr>
          <w:sz w:val="24"/>
          <w:szCs w:val="28"/>
        </w:rPr>
        <w:tab/>
        <w:t>566</w:t>
      </w:r>
    </w:p>
    <w:p w:rsidR="00000000" w:rsidRPr="00AE4EF2" w:rsidRDefault="00E8259B" w:rsidP="00AE4EF2">
      <w:pPr>
        <w:pStyle w:val="a8"/>
        <w:numPr>
          <w:ilvl w:val="1"/>
          <w:numId w:val="28"/>
        </w:numPr>
        <w:shd w:val="clear" w:color="auto" w:fill="auto"/>
        <w:tabs>
          <w:tab w:val="left" w:pos="613"/>
          <w:tab w:val="right" w:leader="dot" w:pos="6527"/>
        </w:tabs>
        <w:spacing w:before="0" w:after="0" w:line="240" w:lineRule="auto"/>
        <w:ind w:firstLine="0"/>
        <w:rPr>
          <w:sz w:val="24"/>
          <w:szCs w:val="28"/>
        </w:rPr>
      </w:pPr>
      <w:r w:rsidRPr="00AE4EF2">
        <w:rPr>
          <w:sz w:val="24"/>
          <w:szCs w:val="28"/>
        </w:rPr>
        <w:t>Кредиты, депозиты, займы</w:t>
      </w:r>
      <w:r w:rsidRPr="00AE4EF2">
        <w:rPr>
          <w:sz w:val="24"/>
          <w:szCs w:val="28"/>
        </w:rPr>
        <w:tab/>
        <w:t>566</w:t>
      </w:r>
    </w:p>
    <w:p w:rsidR="00000000" w:rsidRPr="00AE4EF2" w:rsidRDefault="00E8259B" w:rsidP="00AE4EF2">
      <w:pPr>
        <w:pStyle w:val="a8"/>
        <w:numPr>
          <w:ilvl w:val="2"/>
          <w:numId w:val="28"/>
        </w:numPr>
        <w:shd w:val="clear" w:color="auto" w:fill="auto"/>
        <w:tabs>
          <w:tab w:val="left" w:pos="1042"/>
          <w:tab w:val="right" w:leader="dot" w:pos="6516"/>
        </w:tabs>
        <w:spacing w:before="0" w:after="0" w:line="240" w:lineRule="auto"/>
        <w:ind w:firstLine="0"/>
        <w:rPr>
          <w:sz w:val="24"/>
          <w:szCs w:val="28"/>
        </w:rPr>
      </w:pPr>
      <w:r w:rsidRPr="00AE4EF2">
        <w:rPr>
          <w:sz w:val="24"/>
          <w:szCs w:val="28"/>
        </w:rPr>
        <w:t>Учет кредитных договоров</w:t>
      </w:r>
      <w:r w:rsidRPr="00AE4EF2">
        <w:rPr>
          <w:sz w:val="24"/>
          <w:szCs w:val="28"/>
        </w:rPr>
        <w:tab/>
        <w:t>567</w:t>
      </w:r>
    </w:p>
    <w:p w:rsidR="00000000" w:rsidRPr="00AE4EF2" w:rsidRDefault="00E8259B" w:rsidP="00AE4EF2">
      <w:pPr>
        <w:pStyle w:val="a8"/>
        <w:numPr>
          <w:ilvl w:val="2"/>
          <w:numId w:val="28"/>
        </w:numPr>
        <w:shd w:val="clear" w:color="auto" w:fill="auto"/>
        <w:tabs>
          <w:tab w:val="left" w:pos="1038"/>
          <w:tab w:val="right" w:leader="dot" w:pos="6516"/>
        </w:tabs>
        <w:spacing w:before="0" w:after="0" w:line="240" w:lineRule="auto"/>
        <w:ind w:firstLine="0"/>
        <w:rPr>
          <w:sz w:val="24"/>
          <w:szCs w:val="28"/>
        </w:rPr>
      </w:pPr>
      <w:r w:rsidRPr="00AE4EF2">
        <w:rPr>
          <w:sz w:val="24"/>
          <w:szCs w:val="28"/>
        </w:rPr>
        <w:t>График платежей</w:t>
      </w:r>
      <w:r w:rsidRPr="00AE4EF2">
        <w:rPr>
          <w:sz w:val="24"/>
          <w:szCs w:val="28"/>
        </w:rPr>
        <w:tab/>
        <w:t>568</w:t>
      </w:r>
    </w:p>
    <w:p w:rsidR="00000000" w:rsidRPr="00AE4EF2" w:rsidRDefault="00E8259B" w:rsidP="00AE4EF2">
      <w:pPr>
        <w:pStyle w:val="a8"/>
        <w:numPr>
          <w:ilvl w:val="2"/>
          <w:numId w:val="28"/>
        </w:numPr>
        <w:shd w:val="clear" w:color="auto" w:fill="auto"/>
        <w:tabs>
          <w:tab w:val="left" w:pos="1042"/>
          <w:tab w:val="right" w:leader="dot" w:pos="6516"/>
        </w:tabs>
        <w:spacing w:before="0" w:after="0" w:line="240" w:lineRule="auto"/>
        <w:ind w:firstLine="0"/>
        <w:rPr>
          <w:sz w:val="24"/>
          <w:szCs w:val="28"/>
        </w:rPr>
      </w:pPr>
      <w:r w:rsidRPr="00AE4EF2">
        <w:rPr>
          <w:sz w:val="24"/>
          <w:szCs w:val="28"/>
        </w:rPr>
        <w:t>Оплата по кредитам и депозитам</w:t>
      </w:r>
      <w:r w:rsidRPr="00AE4EF2">
        <w:rPr>
          <w:sz w:val="24"/>
          <w:szCs w:val="28"/>
        </w:rPr>
        <w:tab/>
        <w:t>569</w:t>
      </w:r>
    </w:p>
    <w:p w:rsidR="00000000" w:rsidRPr="00AE4EF2" w:rsidRDefault="00E8259B" w:rsidP="00AE4EF2">
      <w:pPr>
        <w:pStyle w:val="a8"/>
        <w:numPr>
          <w:ilvl w:val="2"/>
          <w:numId w:val="28"/>
        </w:numPr>
        <w:shd w:val="clear" w:color="auto" w:fill="auto"/>
        <w:tabs>
          <w:tab w:val="left" w:pos="1047"/>
          <w:tab w:val="right" w:leader="dot" w:pos="6516"/>
        </w:tabs>
        <w:spacing w:before="0" w:after="0" w:line="240" w:lineRule="auto"/>
        <w:ind w:firstLine="0"/>
        <w:rPr>
          <w:sz w:val="24"/>
          <w:szCs w:val="28"/>
        </w:rPr>
      </w:pPr>
      <w:r w:rsidRPr="00AE4EF2">
        <w:rPr>
          <w:sz w:val="24"/>
          <w:szCs w:val="28"/>
        </w:rPr>
        <w:t>Начисления по кредитам и депозитам</w:t>
      </w:r>
      <w:r w:rsidRPr="00AE4EF2">
        <w:rPr>
          <w:sz w:val="24"/>
          <w:szCs w:val="28"/>
        </w:rPr>
        <w:tab/>
        <w:t>570</w:t>
      </w:r>
    </w:p>
    <w:p w:rsidR="00000000" w:rsidRPr="00AE4EF2" w:rsidRDefault="00E8259B" w:rsidP="00AE4EF2">
      <w:pPr>
        <w:pStyle w:val="13"/>
        <w:shd w:val="clear" w:color="auto" w:fill="auto"/>
        <w:tabs>
          <w:tab w:val="right" w:leader="dot" w:pos="6517"/>
        </w:tabs>
        <w:spacing w:before="0" w:after="0" w:line="240" w:lineRule="auto"/>
        <w:rPr>
          <w:sz w:val="24"/>
          <w:szCs w:val="28"/>
        </w:rPr>
      </w:pPr>
      <w:r w:rsidRPr="00AE4EF2">
        <w:rPr>
          <w:sz w:val="24"/>
          <w:szCs w:val="28"/>
        </w:rPr>
        <w:t>Глава 9. Управленческий учет затрат и финансовый результат</w:t>
      </w:r>
      <w:r w:rsidRPr="00AE4EF2">
        <w:rPr>
          <w:sz w:val="24"/>
          <w:szCs w:val="28"/>
        </w:rPr>
        <w:tab/>
      </w:r>
      <w:r w:rsidRPr="00AE4EF2">
        <w:rPr>
          <w:sz w:val="24"/>
          <w:szCs w:val="28"/>
        </w:rPr>
        <w:t>571</w:t>
      </w:r>
    </w:p>
    <w:p w:rsidR="00000000" w:rsidRPr="00AE4EF2" w:rsidRDefault="00E8259B" w:rsidP="00AE4EF2">
      <w:pPr>
        <w:pStyle w:val="a8"/>
        <w:numPr>
          <w:ilvl w:val="0"/>
          <w:numId w:val="29"/>
        </w:numPr>
        <w:shd w:val="clear" w:color="auto" w:fill="auto"/>
        <w:tabs>
          <w:tab w:val="left" w:pos="608"/>
          <w:tab w:val="right" w:leader="dot" w:pos="6527"/>
        </w:tabs>
        <w:spacing w:before="0" w:after="0" w:line="240" w:lineRule="auto"/>
        <w:ind w:firstLine="0"/>
        <w:rPr>
          <w:sz w:val="24"/>
          <w:szCs w:val="28"/>
        </w:rPr>
      </w:pPr>
      <w:r w:rsidRPr="00AE4EF2">
        <w:rPr>
          <w:sz w:val="24"/>
          <w:szCs w:val="28"/>
        </w:rPr>
        <w:t>Доходы предприятия</w:t>
      </w:r>
      <w:r w:rsidRPr="00AE4EF2">
        <w:rPr>
          <w:sz w:val="24"/>
          <w:szCs w:val="28"/>
        </w:rPr>
        <w:tab/>
        <w:t>572</w:t>
      </w:r>
    </w:p>
    <w:p w:rsidR="00000000" w:rsidRPr="00AE4EF2" w:rsidRDefault="00E8259B" w:rsidP="00AE4EF2">
      <w:pPr>
        <w:pStyle w:val="a8"/>
        <w:numPr>
          <w:ilvl w:val="0"/>
          <w:numId w:val="30"/>
        </w:numPr>
        <w:shd w:val="clear" w:color="auto" w:fill="auto"/>
        <w:tabs>
          <w:tab w:val="left" w:pos="1042"/>
          <w:tab w:val="right" w:leader="dot" w:pos="6516"/>
        </w:tabs>
        <w:spacing w:before="0" w:after="0" w:line="240" w:lineRule="auto"/>
        <w:ind w:firstLine="0"/>
        <w:rPr>
          <w:sz w:val="24"/>
          <w:szCs w:val="28"/>
        </w:rPr>
      </w:pPr>
      <w:r w:rsidRPr="00AE4EF2">
        <w:rPr>
          <w:sz w:val="24"/>
          <w:szCs w:val="28"/>
        </w:rPr>
        <w:t>Учет выручки</w:t>
      </w:r>
      <w:r w:rsidRPr="00AE4EF2">
        <w:rPr>
          <w:sz w:val="24"/>
          <w:szCs w:val="28"/>
        </w:rPr>
        <w:tab/>
        <w:t>573</w:t>
      </w:r>
    </w:p>
    <w:p w:rsidR="00000000" w:rsidRPr="00AE4EF2" w:rsidRDefault="00E8259B" w:rsidP="00AE4EF2">
      <w:pPr>
        <w:pStyle w:val="a8"/>
        <w:numPr>
          <w:ilvl w:val="0"/>
          <w:numId w:val="30"/>
        </w:numPr>
        <w:shd w:val="clear" w:color="auto" w:fill="auto"/>
        <w:tabs>
          <w:tab w:val="left" w:pos="1047"/>
          <w:tab w:val="right" w:leader="dot" w:pos="6516"/>
        </w:tabs>
        <w:spacing w:before="0" w:after="0" w:line="240" w:lineRule="auto"/>
        <w:ind w:firstLine="0"/>
        <w:rPr>
          <w:sz w:val="24"/>
          <w:szCs w:val="28"/>
        </w:rPr>
      </w:pPr>
      <w:r w:rsidRPr="00AE4EF2">
        <w:rPr>
          <w:sz w:val="24"/>
          <w:szCs w:val="28"/>
        </w:rPr>
        <w:t>Учет прочих доходов</w:t>
      </w:r>
      <w:r w:rsidRPr="00AE4EF2">
        <w:rPr>
          <w:sz w:val="24"/>
          <w:szCs w:val="28"/>
        </w:rPr>
        <w:tab/>
        <w:t>574</w:t>
      </w:r>
    </w:p>
    <w:p w:rsidR="00000000" w:rsidRPr="00AE4EF2" w:rsidRDefault="00E8259B" w:rsidP="00AE4EF2">
      <w:pPr>
        <w:pStyle w:val="a8"/>
        <w:numPr>
          <w:ilvl w:val="0"/>
          <w:numId w:val="29"/>
        </w:numPr>
        <w:shd w:val="clear" w:color="auto" w:fill="auto"/>
        <w:tabs>
          <w:tab w:val="left" w:pos="613"/>
          <w:tab w:val="right" w:leader="dot" w:pos="6527"/>
        </w:tabs>
        <w:spacing w:before="0" w:after="0" w:line="240" w:lineRule="auto"/>
        <w:ind w:firstLine="0"/>
        <w:rPr>
          <w:sz w:val="24"/>
          <w:szCs w:val="28"/>
        </w:rPr>
      </w:pPr>
      <w:r w:rsidRPr="00AE4EF2">
        <w:rPr>
          <w:sz w:val="24"/>
          <w:szCs w:val="28"/>
        </w:rPr>
        <w:t>Расходы предприятия</w:t>
      </w:r>
      <w:r w:rsidRPr="00AE4EF2">
        <w:rPr>
          <w:sz w:val="24"/>
          <w:szCs w:val="28"/>
        </w:rPr>
        <w:tab/>
        <w:t>575</w:t>
      </w:r>
    </w:p>
    <w:p w:rsidR="00000000" w:rsidRPr="00AE4EF2" w:rsidRDefault="00E8259B" w:rsidP="00AE4EF2">
      <w:pPr>
        <w:pStyle w:val="a8"/>
        <w:numPr>
          <w:ilvl w:val="0"/>
          <w:numId w:val="31"/>
        </w:numPr>
        <w:shd w:val="clear" w:color="auto" w:fill="auto"/>
        <w:tabs>
          <w:tab w:val="left" w:pos="1042"/>
          <w:tab w:val="right" w:leader="dot" w:pos="6516"/>
        </w:tabs>
        <w:spacing w:before="0" w:after="0" w:line="240" w:lineRule="auto"/>
        <w:ind w:firstLine="0"/>
        <w:rPr>
          <w:sz w:val="24"/>
          <w:szCs w:val="28"/>
        </w:rPr>
      </w:pPr>
      <w:r w:rsidRPr="00AE4EF2">
        <w:rPr>
          <w:sz w:val="24"/>
          <w:szCs w:val="28"/>
        </w:rPr>
        <w:t>Определение себестоимости продаж и складских остатков</w:t>
      </w:r>
      <w:r w:rsidRPr="00AE4EF2">
        <w:rPr>
          <w:sz w:val="24"/>
          <w:szCs w:val="28"/>
        </w:rPr>
        <w:tab/>
        <w:t>577</w:t>
      </w:r>
    </w:p>
    <w:p w:rsidR="00000000" w:rsidRPr="00AE4EF2" w:rsidRDefault="00E8259B" w:rsidP="00AE4EF2">
      <w:pPr>
        <w:pStyle w:val="a8"/>
        <w:numPr>
          <w:ilvl w:val="0"/>
          <w:numId w:val="31"/>
        </w:numPr>
        <w:shd w:val="clear" w:color="auto" w:fill="auto"/>
        <w:tabs>
          <w:tab w:val="left" w:pos="1042"/>
          <w:tab w:val="right" w:leader="dot" w:pos="6516"/>
        </w:tabs>
        <w:spacing w:before="0" w:after="0" w:line="240" w:lineRule="auto"/>
        <w:ind w:firstLine="0"/>
        <w:rPr>
          <w:sz w:val="24"/>
          <w:szCs w:val="28"/>
        </w:rPr>
      </w:pPr>
      <w:r w:rsidRPr="00AE4EF2">
        <w:rPr>
          <w:sz w:val="24"/>
          <w:szCs w:val="28"/>
        </w:rPr>
        <w:t>Расходы, распределяемые на себестоимость товаров</w:t>
      </w:r>
      <w:r w:rsidRPr="00AE4EF2">
        <w:rPr>
          <w:sz w:val="24"/>
          <w:szCs w:val="28"/>
        </w:rPr>
        <w:tab/>
        <w:t>584</w:t>
      </w:r>
    </w:p>
    <w:p w:rsidR="00000000" w:rsidRPr="00AE4EF2" w:rsidRDefault="00E8259B" w:rsidP="00AE4EF2">
      <w:pPr>
        <w:pStyle w:val="a8"/>
        <w:numPr>
          <w:ilvl w:val="0"/>
          <w:numId w:val="29"/>
        </w:numPr>
        <w:shd w:val="clear" w:color="auto" w:fill="auto"/>
        <w:tabs>
          <w:tab w:val="left" w:pos="613"/>
          <w:tab w:val="right" w:leader="dot" w:pos="6527"/>
        </w:tabs>
        <w:spacing w:before="0" w:after="0" w:line="240" w:lineRule="auto"/>
        <w:ind w:firstLine="0"/>
        <w:rPr>
          <w:sz w:val="24"/>
          <w:szCs w:val="28"/>
        </w:rPr>
      </w:pPr>
      <w:r w:rsidRPr="00AE4EF2">
        <w:rPr>
          <w:sz w:val="24"/>
          <w:szCs w:val="28"/>
        </w:rPr>
        <w:t>Обо</w:t>
      </w:r>
      <w:r w:rsidRPr="00AE4EF2">
        <w:rPr>
          <w:sz w:val="24"/>
          <w:szCs w:val="28"/>
        </w:rPr>
        <w:t>собленный расчет себестоимости</w:t>
      </w:r>
      <w:r w:rsidRPr="00AE4EF2">
        <w:rPr>
          <w:sz w:val="24"/>
          <w:szCs w:val="28"/>
        </w:rPr>
        <w:tab/>
        <w:t>586</w:t>
      </w:r>
    </w:p>
    <w:p w:rsidR="00000000" w:rsidRPr="00AE4EF2" w:rsidRDefault="00E8259B" w:rsidP="00AE4EF2">
      <w:pPr>
        <w:pStyle w:val="a8"/>
        <w:numPr>
          <w:ilvl w:val="0"/>
          <w:numId w:val="32"/>
        </w:numPr>
        <w:shd w:val="clear" w:color="auto" w:fill="auto"/>
        <w:tabs>
          <w:tab w:val="left" w:pos="1042"/>
          <w:tab w:val="right" w:leader="dot" w:pos="6516"/>
        </w:tabs>
        <w:spacing w:before="0" w:after="0" w:line="240" w:lineRule="auto"/>
        <w:ind w:firstLine="0"/>
        <w:rPr>
          <w:sz w:val="24"/>
          <w:szCs w:val="28"/>
        </w:rPr>
      </w:pPr>
      <w:r w:rsidRPr="00AE4EF2">
        <w:rPr>
          <w:sz w:val="24"/>
          <w:szCs w:val="28"/>
        </w:rPr>
        <w:t>Настройка обособленного учета</w:t>
      </w:r>
      <w:r w:rsidRPr="00AE4EF2">
        <w:rPr>
          <w:sz w:val="24"/>
          <w:szCs w:val="28"/>
        </w:rPr>
        <w:tab/>
        <w:t>588</w:t>
      </w:r>
    </w:p>
    <w:p w:rsidR="00000000" w:rsidRPr="00AE4EF2" w:rsidRDefault="00E8259B" w:rsidP="00AE4EF2">
      <w:pPr>
        <w:pStyle w:val="a8"/>
        <w:numPr>
          <w:ilvl w:val="0"/>
          <w:numId w:val="32"/>
        </w:numPr>
        <w:shd w:val="clear" w:color="auto" w:fill="auto"/>
        <w:tabs>
          <w:tab w:val="left" w:pos="1052"/>
          <w:tab w:val="right" w:leader="dot" w:pos="6516"/>
        </w:tabs>
        <w:spacing w:before="0" w:after="0" w:line="240" w:lineRule="auto"/>
        <w:ind w:firstLine="0"/>
        <w:rPr>
          <w:sz w:val="24"/>
          <w:szCs w:val="28"/>
        </w:rPr>
      </w:pPr>
      <w:r w:rsidRPr="00AE4EF2">
        <w:rPr>
          <w:sz w:val="24"/>
          <w:szCs w:val="28"/>
        </w:rPr>
        <w:t>Корректировки обособленного учета</w:t>
      </w:r>
      <w:r w:rsidRPr="00AE4EF2">
        <w:rPr>
          <w:sz w:val="24"/>
          <w:szCs w:val="28"/>
        </w:rPr>
        <w:tab/>
        <w:t>588</w:t>
      </w:r>
    </w:p>
    <w:p w:rsidR="00000000" w:rsidRPr="00AE4EF2" w:rsidRDefault="00E8259B" w:rsidP="00AE4EF2">
      <w:pPr>
        <w:pStyle w:val="a8"/>
        <w:numPr>
          <w:ilvl w:val="0"/>
          <w:numId w:val="32"/>
        </w:numPr>
        <w:shd w:val="clear" w:color="auto" w:fill="auto"/>
        <w:tabs>
          <w:tab w:val="left" w:pos="1047"/>
          <w:tab w:val="right" w:leader="dot" w:pos="6516"/>
        </w:tabs>
        <w:spacing w:before="0" w:after="0" w:line="240" w:lineRule="auto"/>
        <w:ind w:firstLine="0"/>
        <w:rPr>
          <w:sz w:val="24"/>
          <w:szCs w:val="28"/>
        </w:rPr>
      </w:pPr>
      <w:r w:rsidRPr="00AE4EF2">
        <w:rPr>
          <w:sz w:val="24"/>
          <w:szCs w:val="28"/>
        </w:rPr>
        <w:t>Анализ результатов обособленного учета</w:t>
      </w:r>
      <w:r w:rsidRPr="00AE4EF2">
        <w:rPr>
          <w:sz w:val="24"/>
          <w:szCs w:val="28"/>
        </w:rPr>
        <w:tab/>
        <w:t>590</w:t>
      </w:r>
    </w:p>
    <w:p w:rsidR="00000000" w:rsidRPr="00AE4EF2" w:rsidRDefault="00E8259B" w:rsidP="00AE4EF2">
      <w:pPr>
        <w:pStyle w:val="a8"/>
        <w:numPr>
          <w:ilvl w:val="0"/>
          <w:numId w:val="32"/>
        </w:numPr>
        <w:shd w:val="clear" w:color="auto" w:fill="auto"/>
        <w:tabs>
          <w:tab w:val="left" w:pos="1052"/>
        </w:tabs>
        <w:spacing w:before="0" w:after="0" w:line="240" w:lineRule="auto"/>
        <w:ind w:firstLine="0"/>
        <w:rPr>
          <w:sz w:val="24"/>
          <w:szCs w:val="28"/>
        </w:rPr>
      </w:pPr>
      <w:r w:rsidRPr="00AE4EF2">
        <w:rPr>
          <w:sz w:val="24"/>
          <w:szCs w:val="28"/>
        </w:rPr>
        <w:t>Расходы, распределяемые на финансовый результат</w:t>
      </w:r>
    </w:p>
    <w:p w:rsidR="00000000" w:rsidRPr="00AE4EF2" w:rsidRDefault="00E8259B" w:rsidP="00AE4EF2">
      <w:pPr>
        <w:pStyle w:val="a8"/>
        <w:shd w:val="clear" w:color="auto" w:fill="auto"/>
        <w:tabs>
          <w:tab w:val="right" w:leader="dot" w:pos="6518"/>
        </w:tabs>
        <w:spacing w:before="0" w:after="0" w:line="240" w:lineRule="auto"/>
        <w:ind w:firstLine="0"/>
        <w:rPr>
          <w:sz w:val="24"/>
          <w:szCs w:val="28"/>
        </w:rPr>
      </w:pPr>
      <w:r w:rsidRPr="00AE4EF2">
        <w:rPr>
          <w:sz w:val="24"/>
          <w:szCs w:val="28"/>
        </w:rPr>
        <w:t>(направление деятельности)</w:t>
      </w:r>
      <w:r w:rsidRPr="00AE4EF2">
        <w:rPr>
          <w:sz w:val="24"/>
          <w:szCs w:val="28"/>
        </w:rPr>
        <w:tab/>
        <w:t>590</w:t>
      </w:r>
    </w:p>
    <w:p w:rsidR="00000000" w:rsidRPr="00AE4EF2" w:rsidRDefault="00E8259B" w:rsidP="00AE4EF2">
      <w:pPr>
        <w:pStyle w:val="a8"/>
        <w:numPr>
          <w:ilvl w:val="0"/>
          <w:numId w:val="32"/>
        </w:numPr>
        <w:shd w:val="clear" w:color="auto" w:fill="auto"/>
        <w:tabs>
          <w:tab w:val="left" w:pos="1052"/>
          <w:tab w:val="right" w:leader="dot" w:pos="6516"/>
        </w:tabs>
        <w:spacing w:before="0" w:after="0" w:line="240" w:lineRule="auto"/>
        <w:ind w:firstLine="0"/>
        <w:rPr>
          <w:sz w:val="24"/>
          <w:szCs w:val="28"/>
        </w:rPr>
      </w:pPr>
      <w:r w:rsidRPr="00AE4EF2">
        <w:rPr>
          <w:sz w:val="24"/>
          <w:szCs w:val="28"/>
        </w:rPr>
        <w:t>Расходы будущих периодов</w:t>
      </w:r>
      <w:r w:rsidRPr="00AE4EF2">
        <w:rPr>
          <w:sz w:val="24"/>
          <w:szCs w:val="28"/>
        </w:rPr>
        <w:tab/>
        <w:t>592</w:t>
      </w:r>
    </w:p>
    <w:p w:rsidR="00000000" w:rsidRPr="00AE4EF2" w:rsidRDefault="00E8259B" w:rsidP="00AE4EF2">
      <w:pPr>
        <w:pStyle w:val="a8"/>
        <w:numPr>
          <w:ilvl w:val="0"/>
          <w:numId w:val="29"/>
        </w:numPr>
        <w:shd w:val="clear" w:color="auto" w:fill="auto"/>
        <w:tabs>
          <w:tab w:val="left" w:pos="613"/>
          <w:tab w:val="right" w:leader="dot" w:pos="6527"/>
        </w:tabs>
        <w:spacing w:before="0" w:after="0" w:line="240" w:lineRule="auto"/>
        <w:ind w:firstLine="0"/>
        <w:rPr>
          <w:sz w:val="24"/>
          <w:szCs w:val="28"/>
        </w:rPr>
      </w:pPr>
      <w:r w:rsidRPr="00AE4EF2">
        <w:rPr>
          <w:sz w:val="24"/>
          <w:szCs w:val="28"/>
        </w:rPr>
        <w:t>Финансовый результат по направлениям деятельности</w:t>
      </w:r>
      <w:r w:rsidRPr="00AE4EF2">
        <w:rPr>
          <w:sz w:val="24"/>
          <w:szCs w:val="28"/>
        </w:rPr>
        <w:tab/>
        <w:t>594</w:t>
      </w:r>
    </w:p>
    <w:p w:rsidR="00000000" w:rsidRPr="00AE4EF2" w:rsidRDefault="00E8259B" w:rsidP="00AE4EF2">
      <w:pPr>
        <w:pStyle w:val="a8"/>
        <w:numPr>
          <w:ilvl w:val="0"/>
          <w:numId w:val="33"/>
        </w:numPr>
        <w:shd w:val="clear" w:color="auto" w:fill="auto"/>
        <w:tabs>
          <w:tab w:val="left" w:pos="1047"/>
          <w:tab w:val="right" w:leader="dot" w:pos="6516"/>
        </w:tabs>
        <w:spacing w:before="0" w:after="0" w:line="240" w:lineRule="auto"/>
        <w:ind w:firstLine="0"/>
        <w:rPr>
          <w:sz w:val="24"/>
          <w:szCs w:val="28"/>
        </w:rPr>
      </w:pPr>
      <w:r w:rsidRPr="00AE4EF2">
        <w:rPr>
          <w:sz w:val="24"/>
          <w:szCs w:val="28"/>
        </w:rPr>
        <w:t>Распределение выручки и себестоимости продаж</w:t>
      </w:r>
      <w:r w:rsidRPr="00AE4EF2">
        <w:rPr>
          <w:sz w:val="24"/>
          <w:szCs w:val="28"/>
        </w:rPr>
        <w:tab/>
        <w:t>594</w:t>
      </w:r>
    </w:p>
    <w:p w:rsidR="00000000" w:rsidRPr="00AE4EF2" w:rsidRDefault="00E8259B" w:rsidP="00AE4EF2">
      <w:pPr>
        <w:pStyle w:val="a8"/>
        <w:numPr>
          <w:ilvl w:val="0"/>
          <w:numId w:val="33"/>
        </w:numPr>
        <w:shd w:val="clear" w:color="auto" w:fill="auto"/>
        <w:tabs>
          <w:tab w:val="left" w:pos="1047"/>
          <w:tab w:val="right" w:leader="dot" w:pos="6516"/>
        </w:tabs>
        <w:spacing w:before="0" w:after="0" w:line="240" w:lineRule="auto"/>
        <w:ind w:firstLine="0"/>
        <w:rPr>
          <w:sz w:val="24"/>
          <w:szCs w:val="28"/>
        </w:rPr>
      </w:pPr>
      <w:r w:rsidRPr="00AE4EF2">
        <w:rPr>
          <w:sz w:val="24"/>
          <w:szCs w:val="28"/>
        </w:rPr>
        <w:t>Распределение постатейных доходов и расходов</w:t>
      </w:r>
      <w:r w:rsidRPr="00AE4EF2">
        <w:rPr>
          <w:sz w:val="24"/>
          <w:szCs w:val="28"/>
        </w:rPr>
        <w:tab/>
        <w:t>596</w:t>
      </w:r>
    </w:p>
    <w:p w:rsidR="00000000" w:rsidRPr="00AE4EF2" w:rsidRDefault="00E8259B" w:rsidP="00AE4EF2">
      <w:pPr>
        <w:pStyle w:val="a8"/>
        <w:numPr>
          <w:ilvl w:val="0"/>
          <w:numId w:val="29"/>
        </w:numPr>
        <w:shd w:val="clear" w:color="auto" w:fill="auto"/>
        <w:tabs>
          <w:tab w:val="left" w:pos="613"/>
          <w:tab w:val="right" w:leader="dot" w:pos="6527"/>
        </w:tabs>
        <w:spacing w:before="0" w:after="0" w:line="240" w:lineRule="auto"/>
        <w:ind w:firstLine="0"/>
        <w:rPr>
          <w:sz w:val="24"/>
          <w:szCs w:val="28"/>
        </w:rPr>
      </w:pPr>
      <w:r w:rsidRPr="00AE4EF2">
        <w:rPr>
          <w:sz w:val="24"/>
          <w:szCs w:val="28"/>
        </w:rPr>
        <w:t>Закрытие месяца</w:t>
      </w:r>
      <w:r w:rsidRPr="00AE4EF2">
        <w:rPr>
          <w:sz w:val="24"/>
          <w:szCs w:val="28"/>
        </w:rPr>
        <w:tab/>
        <w:t>597</w:t>
      </w:r>
    </w:p>
    <w:p w:rsidR="00000000" w:rsidRPr="00AE4EF2" w:rsidRDefault="00E8259B" w:rsidP="00AE4EF2">
      <w:pPr>
        <w:pStyle w:val="a8"/>
        <w:numPr>
          <w:ilvl w:val="0"/>
          <w:numId w:val="29"/>
        </w:numPr>
        <w:shd w:val="clear" w:color="auto" w:fill="auto"/>
        <w:tabs>
          <w:tab w:val="left" w:pos="613"/>
          <w:tab w:val="right" w:leader="dot" w:pos="6527"/>
        </w:tabs>
        <w:spacing w:before="0" w:after="0" w:line="240" w:lineRule="auto"/>
        <w:ind w:firstLine="0"/>
        <w:rPr>
          <w:sz w:val="24"/>
          <w:szCs w:val="28"/>
        </w:rPr>
      </w:pPr>
      <w:r w:rsidRPr="00AE4EF2">
        <w:rPr>
          <w:sz w:val="24"/>
          <w:szCs w:val="28"/>
        </w:rPr>
        <w:t>Анализ ф</w:t>
      </w:r>
      <w:r w:rsidRPr="00AE4EF2">
        <w:rPr>
          <w:sz w:val="24"/>
          <w:szCs w:val="28"/>
        </w:rPr>
        <w:t>инансовых результатов</w:t>
      </w:r>
      <w:r w:rsidRPr="00AE4EF2">
        <w:rPr>
          <w:sz w:val="24"/>
          <w:szCs w:val="28"/>
        </w:rPr>
        <w:tab/>
        <w:t>598</w:t>
      </w:r>
    </w:p>
    <w:p w:rsidR="00000000" w:rsidRPr="00AE4EF2" w:rsidRDefault="00E8259B" w:rsidP="00AE4EF2">
      <w:pPr>
        <w:pStyle w:val="13"/>
        <w:shd w:val="clear" w:color="auto" w:fill="auto"/>
        <w:tabs>
          <w:tab w:val="right" w:leader="dot" w:pos="6517"/>
        </w:tabs>
        <w:spacing w:before="0" w:after="0" w:line="240" w:lineRule="auto"/>
        <w:rPr>
          <w:sz w:val="24"/>
          <w:szCs w:val="28"/>
        </w:rPr>
      </w:pPr>
      <w:r w:rsidRPr="00AE4EF2">
        <w:rPr>
          <w:sz w:val="24"/>
          <w:szCs w:val="28"/>
        </w:rPr>
        <w:t>Глава 10. Отчеты и мониторинг</w:t>
      </w:r>
      <w:r w:rsidRPr="00AE4EF2">
        <w:rPr>
          <w:sz w:val="24"/>
          <w:szCs w:val="28"/>
        </w:rPr>
        <w:tab/>
        <w:t>601</w:t>
      </w:r>
    </w:p>
    <w:p w:rsidR="00000000" w:rsidRPr="00AE4EF2" w:rsidRDefault="00E8259B" w:rsidP="00AE4EF2">
      <w:pPr>
        <w:pStyle w:val="a8"/>
        <w:numPr>
          <w:ilvl w:val="0"/>
          <w:numId w:val="34"/>
        </w:numPr>
        <w:shd w:val="clear" w:color="auto" w:fill="auto"/>
        <w:tabs>
          <w:tab w:val="left" w:pos="690"/>
          <w:tab w:val="left" w:leader="dot" w:pos="4165"/>
          <w:tab w:val="left" w:leader="dot" w:pos="4198"/>
          <w:tab w:val="right" w:leader="dot" w:pos="6527"/>
        </w:tabs>
        <w:spacing w:before="0" w:after="0" w:line="240" w:lineRule="auto"/>
        <w:ind w:firstLine="0"/>
        <w:rPr>
          <w:sz w:val="24"/>
          <w:szCs w:val="28"/>
        </w:rPr>
      </w:pPr>
      <w:r w:rsidRPr="00AE4EF2">
        <w:rPr>
          <w:sz w:val="24"/>
          <w:szCs w:val="28"/>
        </w:rPr>
        <w:t>Категории целей</w:t>
      </w:r>
      <w:r w:rsidRPr="00AE4EF2">
        <w:rPr>
          <w:sz w:val="24"/>
          <w:szCs w:val="28"/>
        </w:rPr>
        <w:tab/>
      </w:r>
      <w:r w:rsidRPr="00AE4EF2">
        <w:rPr>
          <w:sz w:val="24"/>
          <w:szCs w:val="28"/>
        </w:rPr>
        <w:tab/>
      </w:r>
      <w:r w:rsidRPr="00AE4EF2">
        <w:rPr>
          <w:sz w:val="24"/>
          <w:szCs w:val="28"/>
        </w:rPr>
        <w:tab/>
        <w:t>601</w:t>
      </w:r>
    </w:p>
    <w:p w:rsidR="00000000" w:rsidRPr="00AE4EF2" w:rsidRDefault="00E8259B" w:rsidP="00AE4EF2">
      <w:pPr>
        <w:pStyle w:val="a8"/>
        <w:numPr>
          <w:ilvl w:val="0"/>
          <w:numId w:val="34"/>
        </w:numPr>
        <w:shd w:val="clear" w:color="auto" w:fill="auto"/>
        <w:tabs>
          <w:tab w:val="left" w:pos="680"/>
          <w:tab w:val="right" w:leader="dot" w:pos="6527"/>
        </w:tabs>
        <w:spacing w:before="0" w:after="0" w:line="240" w:lineRule="auto"/>
        <w:ind w:firstLine="0"/>
        <w:rPr>
          <w:sz w:val="24"/>
          <w:szCs w:val="28"/>
        </w:rPr>
      </w:pPr>
      <w:r w:rsidRPr="00AE4EF2">
        <w:rPr>
          <w:sz w:val="24"/>
          <w:szCs w:val="28"/>
        </w:rPr>
        <w:t>Структура целей</w:t>
      </w:r>
      <w:r w:rsidRPr="00AE4EF2">
        <w:rPr>
          <w:sz w:val="24"/>
          <w:szCs w:val="28"/>
        </w:rPr>
        <w:tab/>
        <w:t>602</w:t>
      </w:r>
    </w:p>
    <w:p w:rsidR="00000000" w:rsidRPr="00AE4EF2" w:rsidRDefault="00E8259B" w:rsidP="00AE4EF2">
      <w:pPr>
        <w:pStyle w:val="a8"/>
        <w:numPr>
          <w:ilvl w:val="0"/>
          <w:numId w:val="34"/>
        </w:numPr>
        <w:shd w:val="clear" w:color="auto" w:fill="auto"/>
        <w:tabs>
          <w:tab w:val="left" w:pos="685"/>
          <w:tab w:val="right" w:leader="dot" w:pos="6527"/>
        </w:tabs>
        <w:spacing w:before="0" w:after="0" w:line="240" w:lineRule="auto"/>
        <w:ind w:firstLine="0"/>
        <w:rPr>
          <w:sz w:val="24"/>
          <w:szCs w:val="28"/>
        </w:rPr>
      </w:pPr>
      <w:r w:rsidRPr="00AE4EF2">
        <w:rPr>
          <w:sz w:val="24"/>
          <w:szCs w:val="28"/>
        </w:rPr>
        <w:t>Варианты анализа целевых показателей</w:t>
      </w:r>
      <w:r w:rsidRPr="00AE4EF2">
        <w:rPr>
          <w:sz w:val="24"/>
          <w:szCs w:val="28"/>
        </w:rPr>
        <w:tab/>
        <w:t>603</w:t>
      </w:r>
    </w:p>
    <w:p w:rsidR="00000000" w:rsidRPr="00AE4EF2" w:rsidRDefault="00E8259B" w:rsidP="00AE4EF2">
      <w:pPr>
        <w:pStyle w:val="a8"/>
        <w:numPr>
          <w:ilvl w:val="0"/>
          <w:numId w:val="34"/>
        </w:numPr>
        <w:shd w:val="clear" w:color="auto" w:fill="auto"/>
        <w:tabs>
          <w:tab w:val="left" w:pos="685"/>
          <w:tab w:val="right" w:leader="dot" w:pos="6527"/>
        </w:tabs>
        <w:spacing w:before="0" w:after="0" w:line="240" w:lineRule="auto"/>
        <w:ind w:firstLine="0"/>
        <w:rPr>
          <w:sz w:val="24"/>
          <w:szCs w:val="28"/>
        </w:rPr>
      </w:pPr>
      <w:r w:rsidRPr="00AE4EF2">
        <w:rPr>
          <w:sz w:val="24"/>
          <w:szCs w:val="28"/>
        </w:rPr>
        <w:t>Монитор целевых показателей</w:t>
      </w:r>
      <w:r w:rsidRPr="00AE4EF2">
        <w:rPr>
          <w:sz w:val="24"/>
          <w:szCs w:val="28"/>
        </w:rPr>
        <w:tab/>
        <w:t>604</w:t>
      </w:r>
    </w:p>
    <w:p w:rsidR="00000000" w:rsidRPr="00AE4EF2" w:rsidRDefault="00E8259B" w:rsidP="00AE4EF2">
      <w:pPr>
        <w:pStyle w:val="a8"/>
        <w:numPr>
          <w:ilvl w:val="0"/>
          <w:numId w:val="34"/>
        </w:numPr>
        <w:shd w:val="clear" w:color="auto" w:fill="auto"/>
        <w:tabs>
          <w:tab w:val="left" w:pos="685"/>
          <w:tab w:val="left" w:leader="dot" w:pos="2000"/>
          <w:tab w:val="left" w:leader="dot" w:pos="2058"/>
          <w:tab w:val="right" w:leader="dot" w:pos="6527"/>
        </w:tabs>
        <w:spacing w:before="0" w:after="0" w:line="240" w:lineRule="auto"/>
        <w:ind w:firstLine="0"/>
        <w:rPr>
          <w:sz w:val="24"/>
          <w:szCs w:val="28"/>
        </w:rPr>
      </w:pPr>
      <w:r w:rsidRPr="00AE4EF2">
        <w:rPr>
          <w:sz w:val="24"/>
          <w:szCs w:val="28"/>
        </w:rPr>
        <w:t>Отчеты</w:t>
      </w:r>
      <w:r w:rsidRPr="00AE4EF2">
        <w:rPr>
          <w:sz w:val="24"/>
          <w:szCs w:val="28"/>
        </w:rPr>
        <w:tab/>
      </w:r>
      <w:r w:rsidRPr="00AE4EF2">
        <w:rPr>
          <w:sz w:val="24"/>
          <w:szCs w:val="28"/>
        </w:rPr>
        <w:tab/>
      </w:r>
      <w:r w:rsidRPr="00AE4EF2">
        <w:rPr>
          <w:sz w:val="24"/>
          <w:szCs w:val="28"/>
        </w:rPr>
        <w:tab/>
        <w:t>605</w:t>
      </w:r>
    </w:p>
    <w:p w:rsidR="00000000" w:rsidRPr="00AE4EF2" w:rsidRDefault="00E8259B" w:rsidP="00AE4EF2">
      <w:pPr>
        <w:pStyle w:val="13"/>
        <w:shd w:val="clear" w:color="auto" w:fill="auto"/>
        <w:tabs>
          <w:tab w:val="right" w:leader="dot" w:pos="6517"/>
        </w:tabs>
        <w:spacing w:before="0" w:after="0" w:line="240" w:lineRule="auto"/>
        <w:rPr>
          <w:sz w:val="24"/>
          <w:szCs w:val="28"/>
        </w:rPr>
      </w:pPr>
      <w:r w:rsidRPr="00AE4EF2">
        <w:rPr>
          <w:sz w:val="24"/>
          <w:szCs w:val="28"/>
        </w:rPr>
        <w:t>Глава 11. Регламентированный учет</w:t>
      </w:r>
      <w:r w:rsidRPr="00AE4EF2">
        <w:rPr>
          <w:sz w:val="24"/>
          <w:szCs w:val="28"/>
        </w:rPr>
        <w:tab/>
        <w:t>607</w:t>
      </w:r>
    </w:p>
    <w:p w:rsidR="00000000" w:rsidRPr="00AE4EF2" w:rsidRDefault="00E8259B" w:rsidP="00AE4EF2">
      <w:pPr>
        <w:pStyle w:val="a8"/>
        <w:shd w:val="clear" w:color="auto" w:fill="auto"/>
        <w:spacing w:before="0" w:after="0" w:line="240" w:lineRule="auto"/>
        <w:ind w:firstLine="0"/>
        <w:rPr>
          <w:sz w:val="24"/>
          <w:szCs w:val="28"/>
        </w:rPr>
      </w:pPr>
      <w:r w:rsidRPr="00AE4EF2">
        <w:rPr>
          <w:sz w:val="24"/>
          <w:szCs w:val="28"/>
        </w:rPr>
        <w:t>11.1. Оформление передач товаров и денежных средств</w:t>
      </w:r>
    </w:p>
    <w:p w:rsidR="00000000" w:rsidRPr="00AE4EF2" w:rsidRDefault="00E8259B" w:rsidP="00AE4EF2">
      <w:pPr>
        <w:pStyle w:val="a8"/>
        <w:shd w:val="clear" w:color="auto" w:fill="auto"/>
        <w:tabs>
          <w:tab w:val="right" w:leader="dot" w:pos="6516"/>
        </w:tabs>
        <w:spacing w:before="0" w:after="0" w:line="240" w:lineRule="auto"/>
        <w:ind w:firstLine="0"/>
        <w:rPr>
          <w:sz w:val="24"/>
          <w:szCs w:val="28"/>
        </w:rPr>
      </w:pPr>
      <w:r w:rsidRPr="00AE4EF2">
        <w:rPr>
          <w:sz w:val="24"/>
          <w:szCs w:val="28"/>
        </w:rPr>
        <w:t>между организациями</w:t>
      </w:r>
      <w:r w:rsidRPr="00AE4EF2">
        <w:rPr>
          <w:sz w:val="24"/>
          <w:szCs w:val="28"/>
        </w:rPr>
        <w:tab/>
        <w:t>608</w:t>
      </w:r>
    </w:p>
    <w:p w:rsidR="00000000" w:rsidRPr="00AE4EF2" w:rsidRDefault="00E8259B" w:rsidP="00AE4EF2">
      <w:pPr>
        <w:pStyle w:val="a8"/>
        <w:numPr>
          <w:ilvl w:val="0"/>
          <w:numId w:val="35"/>
        </w:numPr>
        <w:shd w:val="clear" w:color="auto" w:fill="auto"/>
        <w:tabs>
          <w:tab w:val="left" w:pos="1110"/>
        </w:tabs>
        <w:spacing w:before="0" w:after="0" w:line="240" w:lineRule="auto"/>
        <w:ind w:firstLine="0"/>
        <w:rPr>
          <w:sz w:val="24"/>
          <w:szCs w:val="28"/>
        </w:rPr>
      </w:pPr>
      <w:r w:rsidRPr="00AE4EF2">
        <w:rPr>
          <w:sz w:val="24"/>
          <w:szCs w:val="28"/>
        </w:rPr>
        <w:t>Оформление передач товаров между организациями</w:t>
      </w:r>
    </w:p>
    <w:p w:rsidR="00000000" w:rsidRPr="00AE4EF2" w:rsidRDefault="00E8259B" w:rsidP="00AE4EF2">
      <w:pPr>
        <w:pStyle w:val="a8"/>
        <w:shd w:val="clear" w:color="auto" w:fill="auto"/>
        <w:tabs>
          <w:tab w:val="right" w:leader="dot" w:pos="6518"/>
        </w:tabs>
        <w:spacing w:before="0" w:after="0" w:line="240" w:lineRule="auto"/>
        <w:ind w:firstLine="0"/>
        <w:rPr>
          <w:sz w:val="24"/>
          <w:szCs w:val="28"/>
        </w:rPr>
      </w:pPr>
      <w:r w:rsidRPr="00AE4EF2">
        <w:rPr>
          <w:sz w:val="24"/>
          <w:szCs w:val="28"/>
        </w:rPr>
        <w:t>по результатам продаж товаров от имени другой организации</w:t>
      </w:r>
      <w:r w:rsidRPr="00AE4EF2">
        <w:rPr>
          <w:sz w:val="24"/>
          <w:szCs w:val="28"/>
        </w:rPr>
        <w:tab/>
        <w:t>609</w:t>
      </w:r>
    </w:p>
    <w:p w:rsidR="00000000" w:rsidRPr="00AE4EF2" w:rsidRDefault="00E8259B" w:rsidP="00AE4EF2">
      <w:pPr>
        <w:pStyle w:val="a8"/>
        <w:numPr>
          <w:ilvl w:val="0"/>
          <w:numId w:val="35"/>
        </w:numPr>
        <w:shd w:val="clear" w:color="auto" w:fill="auto"/>
        <w:tabs>
          <w:tab w:val="left" w:pos="1110"/>
        </w:tabs>
        <w:spacing w:before="0" w:after="0" w:line="240" w:lineRule="auto"/>
        <w:ind w:firstLine="0"/>
        <w:rPr>
          <w:sz w:val="24"/>
          <w:szCs w:val="28"/>
        </w:rPr>
      </w:pPr>
      <w:r w:rsidRPr="00AE4EF2">
        <w:rPr>
          <w:sz w:val="24"/>
          <w:szCs w:val="28"/>
        </w:rPr>
        <w:t>Оформление передач товаров между организациями</w:t>
      </w:r>
    </w:p>
    <w:p w:rsidR="00000000" w:rsidRPr="00AE4EF2" w:rsidRDefault="00E8259B" w:rsidP="00AE4EF2">
      <w:pPr>
        <w:pStyle w:val="a8"/>
        <w:shd w:val="clear" w:color="auto" w:fill="auto"/>
        <w:tabs>
          <w:tab w:val="right" w:leader="dot" w:pos="6518"/>
        </w:tabs>
        <w:spacing w:before="0" w:after="0" w:line="240" w:lineRule="auto"/>
        <w:ind w:firstLine="0"/>
        <w:rPr>
          <w:sz w:val="24"/>
          <w:szCs w:val="28"/>
        </w:rPr>
      </w:pPr>
      <w:r w:rsidRPr="00AE4EF2">
        <w:rPr>
          <w:sz w:val="24"/>
          <w:szCs w:val="28"/>
        </w:rPr>
        <w:t>д</w:t>
      </w:r>
      <w:r w:rsidRPr="00AE4EF2">
        <w:rPr>
          <w:sz w:val="24"/>
          <w:szCs w:val="28"/>
        </w:rPr>
        <w:t>о продажи товаров конечному клиенту</w:t>
      </w:r>
      <w:r w:rsidRPr="00AE4EF2">
        <w:rPr>
          <w:sz w:val="24"/>
          <w:szCs w:val="28"/>
        </w:rPr>
        <w:tab/>
        <w:t>611</w:t>
      </w:r>
    </w:p>
    <w:p w:rsidR="00000000" w:rsidRPr="00AE4EF2" w:rsidRDefault="00E8259B" w:rsidP="00AE4EF2">
      <w:pPr>
        <w:pStyle w:val="a8"/>
        <w:numPr>
          <w:ilvl w:val="0"/>
          <w:numId w:val="35"/>
        </w:numPr>
        <w:shd w:val="clear" w:color="auto" w:fill="auto"/>
        <w:tabs>
          <w:tab w:val="left" w:pos="1114"/>
          <w:tab w:val="right" w:leader="dot" w:pos="6516"/>
        </w:tabs>
        <w:spacing w:before="0" w:after="0" w:line="240" w:lineRule="auto"/>
        <w:ind w:firstLine="0"/>
        <w:rPr>
          <w:sz w:val="24"/>
          <w:szCs w:val="28"/>
        </w:rPr>
      </w:pPr>
      <w:r w:rsidRPr="00AE4EF2">
        <w:rPr>
          <w:sz w:val="24"/>
          <w:szCs w:val="28"/>
        </w:rPr>
        <w:t>Оформление отчета комиссии между организациями</w:t>
      </w:r>
      <w:r w:rsidRPr="00AE4EF2">
        <w:rPr>
          <w:sz w:val="24"/>
          <w:szCs w:val="28"/>
        </w:rPr>
        <w:tab/>
        <w:t>613</w:t>
      </w:r>
    </w:p>
    <w:p w:rsidR="00000000" w:rsidRPr="00AE4EF2" w:rsidRDefault="00E8259B" w:rsidP="00AE4EF2">
      <w:pPr>
        <w:pStyle w:val="a8"/>
        <w:numPr>
          <w:ilvl w:val="0"/>
          <w:numId w:val="35"/>
        </w:numPr>
        <w:shd w:val="clear" w:color="auto" w:fill="auto"/>
        <w:tabs>
          <w:tab w:val="left" w:pos="1114"/>
        </w:tabs>
        <w:spacing w:before="0" w:after="0" w:line="240" w:lineRule="auto"/>
        <w:ind w:firstLine="0"/>
        <w:rPr>
          <w:sz w:val="24"/>
          <w:szCs w:val="28"/>
        </w:rPr>
      </w:pPr>
      <w:r w:rsidRPr="00AE4EF2">
        <w:rPr>
          <w:sz w:val="24"/>
          <w:szCs w:val="28"/>
        </w:rPr>
        <w:t>Оформление перемещения денежных средств</w:t>
      </w:r>
    </w:p>
    <w:p w:rsidR="00000000" w:rsidRPr="00AE4EF2" w:rsidRDefault="00E8259B" w:rsidP="00AE4EF2">
      <w:pPr>
        <w:pStyle w:val="a8"/>
        <w:shd w:val="clear" w:color="auto" w:fill="auto"/>
        <w:tabs>
          <w:tab w:val="right" w:leader="dot" w:pos="6518"/>
        </w:tabs>
        <w:spacing w:before="0" w:after="0" w:line="240" w:lineRule="auto"/>
        <w:ind w:firstLine="0"/>
        <w:rPr>
          <w:sz w:val="24"/>
          <w:szCs w:val="28"/>
        </w:rPr>
      </w:pPr>
      <w:r w:rsidRPr="00AE4EF2">
        <w:rPr>
          <w:sz w:val="24"/>
          <w:szCs w:val="28"/>
        </w:rPr>
        <w:t>между организациями</w:t>
      </w:r>
      <w:r w:rsidRPr="00AE4EF2">
        <w:rPr>
          <w:sz w:val="24"/>
          <w:szCs w:val="28"/>
        </w:rPr>
        <w:tab/>
        <w:t>615</w:t>
      </w:r>
    </w:p>
    <w:p w:rsidR="00000000" w:rsidRPr="00AE4EF2" w:rsidRDefault="00E8259B" w:rsidP="00AE4EF2">
      <w:pPr>
        <w:pStyle w:val="20"/>
        <w:numPr>
          <w:ilvl w:val="0"/>
          <w:numId w:val="35"/>
        </w:numPr>
        <w:shd w:val="clear" w:color="auto" w:fill="auto"/>
        <w:tabs>
          <w:tab w:val="left" w:pos="1090"/>
        </w:tabs>
        <w:spacing w:after="0" w:line="240" w:lineRule="auto"/>
        <w:rPr>
          <w:sz w:val="24"/>
          <w:szCs w:val="28"/>
        </w:rPr>
      </w:pPr>
      <w:r w:rsidRPr="00AE4EF2">
        <w:rPr>
          <w:sz w:val="24"/>
          <w:szCs w:val="28"/>
        </w:rPr>
        <w:t>Расчеты через третье лицо при передаче товаров</w:t>
      </w:r>
    </w:p>
    <w:p w:rsidR="00000000" w:rsidRPr="00AE4EF2" w:rsidRDefault="00E8259B" w:rsidP="00AE4EF2">
      <w:pPr>
        <w:pStyle w:val="a8"/>
        <w:shd w:val="clear" w:color="auto" w:fill="auto"/>
        <w:tabs>
          <w:tab w:val="right" w:leader="dot" w:pos="6492"/>
        </w:tabs>
        <w:spacing w:before="0" w:after="0" w:line="240" w:lineRule="auto"/>
        <w:ind w:firstLine="0"/>
        <w:rPr>
          <w:sz w:val="24"/>
          <w:szCs w:val="28"/>
        </w:rPr>
      </w:pPr>
      <w:r w:rsidRPr="00AE4EF2">
        <w:rPr>
          <w:sz w:val="24"/>
          <w:szCs w:val="28"/>
        </w:rPr>
        <w:t>между организациями</w:t>
      </w:r>
      <w:r w:rsidRPr="00AE4EF2">
        <w:rPr>
          <w:sz w:val="24"/>
          <w:szCs w:val="28"/>
        </w:rPr>
        <w:tab/>
        <w:t>616</w:t>
      </w:r>
    </w:p>
    <w:p w:rsidR="00000000" w:rsidRPr="00AE4EF2" w:rsidRDefault="00E8259B" w:rsidP="00AE4EF2">
      <w:pPr>
        <w:pStyle w:val="a8"/>
        <w:numPr>
          <w:ilvl w:val="0"/>
          <w:numId w:val="35"/>
        </w:numPr>
        <w:shd w:val="clear" w:color="auto" w:fill="auto"/>
        <w:tabs>
          <w:tab w:val="left" w:pos="1085"/>
          <w:tab w:val="right" w:leader="dot" w:pos="6473"/>
        </w:tabs>
        <w:spacing w:before="0" w:after="0" w:line="240" w:lineRule="auto"/>
        <w:ind w:firstLine="0"/>
        <w:rPr>
          <w:sz w:val="24"/>
          <w:szCs w:val="28"/>
        </w:rPr>
      </w:pPr>
      <w:r w:rsidRPr="00AE4EF2">
        <w:rPr>
          <w:sz w:val="24"/>
          <w:szCs w:val="28"/>
        </w:rPr>
        <w:t>Помощник исправления остатков товаров организаций</w:t>
      </w:r>
      <w:r w:rsidRPr="00AE4EF2">
        <w:rPr>
          <w:sz w:val="24"/>
          <w:szCs w:val="28"/>
        </w:rPr>
        <w:tab/>
        <w:t>617</w:t>
      </w:r>
    </w:p>
    <w:p w:rsidR="00000000" w:rsidRPr="00AE4EF2" w:rsidRDefault="00E8259B" w:rsidP="00AE4EF2">
      <w:pPr>
        <w:pStyle w:val="a8"/>
        <w:numPr>
          <w:ilvl w:val="0"/>
          <w:numId w:val="35"/>
        </w:numPr>
        <w:shd w:val="clear" w:color="auto" w:fill="auto"/>
        <w:tabs>
          <w:tab w:val="left" w:pos="1080"/>
          <w:tab w:val="right" w:leader="dot" w:pos="6473"/>
        </w:tabs>
        <w:spacing w:before="0" w:after="0" w:line="240" w:lineRule="auto"/>
        <w:ind w:firstLine="0"/>
        <w:rPr>
          <w:sz w:val="24"/>
          <w:szCs w:val="28"/>
        </w:rPr>
      </w:pPr>
      <w:r w:rsidRPr="00AE4EF2">
        <w:rPr>
          <w:sz w:val="24"/>
          <w:szCs w:val="28"/>
        </w:rPr>
        <w:t>Анализ межфирменных продаж</w:t>
      </w:r>
      <w:r w:rsidRPr="00AE4EF2">
        <w:rPr>
          <w:sz w:val="24"/>
          <w:szCs w:val="28"/>
        </w:rPr>
        <w:tab/>
        <w:t>622</w:t>
      </w:r>
    </w:p>
    <w:p w:rsidR="00000000" w:rsidRPr="00AE4EF2" w:rsidRDefault="00E8259B" w:rsidP="00AE4EF2">
      <w:pPr>
        <w:pStyle w:val="a8"/>
        <w:shd w:val="clear" w:color="auto" w:fill="auto"/>
        <w:tabs>
          <w:tab w:val="right" w:leader="dot" w:pos="6487"/>
        </w:tabs>
        <w:spacing w:before="0" w:after="0" w:line="240" w:lineRule="auto"/>
        <w:ind w:firstLine="0"/>
        <w:rPr>
          <w:sz w:val="24"/>
          <w:szCs w:val="28"/>
        </w:rPr>
      </w:pPr>
      <w:r w:rsidRPr="00AE4EF2">
        <w:rPr>
          <w:sz w:val="24"/>
          <w:szCs w:val="28"/>
          <w:lang w:val="en-US" w:eastAsia="en-US"/>
        </w:rPr>
        <w:t>1</w:t>
      </w:r>
      <w:r w:rsidRPr="00AE4EF2">
        <w:rPr>
          <w:sz w:val="24"/>
          <w:szCs w:val="28"/>
        </w:rPr>
        <w:t>1.2. Учет НДС</w:t>
      </w:r>
      <w:r w:rsidRPr="00AE4EF2">
        <w:rPr>
          <w:sz w:val="24"/>
          <w:szCs w:val="28"/>
        </w:rPr>
        <w:tab/>
        <w:t>628</w:t>
      </w:r>
    </w:p>
    <w:p w:rsidR="00000000" w:rsidRPr="00AE4EF2" w:rsidRDefault="00E8259B" w:rsidP="00AE4EF2">
      <w:pPr>
        <w:pStyle w:val="a8"/>
        <w:shd w:val="clear" w:color="auto" w:fill="auto"/>
        <w:tabs>
          <w:tab w:val="right" w:leader="dot" w:pos="6473"/>
        </w:tabs>
        <w:spacing w:before="0" w:after="0" w:line="240" w:lineRule="auto"/>
        <w:ind w:firstLine="0"/>
        <w:rPr>
          <w:sz w:val="24"/>
          <w:szCs w:val="28"/>
        </w:rPr>
      </w:pPr>
      <w:r w:rsidRPr="00AE4EF2">
        <w:rPr>
          <w:sz w:val="24"/>
          <w:szCs w:val="28"/>
        </w:rPr>
        <w:t>I 1.2.1. Настройка учета НДС</w:t>
      </w:r>
      <w:r w:rsidRPr="00AE4EF2">
        <w:rPr>
          <w:sz w:val="24"/>
          <w:szCs w:val="28"/>
        </w:rPr>
        <w:tab/>
        <w:t>629</w:t>
      </w:r>
    </w:p>
    <w:p w:rsidR="00000000" w:rsidRPr="00AE4EF2" w:rsidRDefault="00E8259B" w:rsidP="00AE4EF2">
      <w:pPr>
        <w:pStyle w:val="a8"/>
        <w:shd w:val="clear" w:color="auto" w:fill="auto"/>
        <w:tabs>
          <w:tab w:val="right" w:leader="dot" w:pos="6473"/>
        </w:tabs>
        <w:spacing w:before="0" w:after="0" w:line="240" w:lineRule="auto"/>
        <w:ind w:firstLine="0"/>
        <w:rPr>
          <w:sz w:val="24"/>
          <w:szCs w:val="28"/>
        </w:rPr>
      </w:pPr>
      <w:r w:rsidRPr="00AE4EF2">
        <w:rPr>
          <w:sz w:val="24"/>
          <w:szCs w:val="28"/>
        </w:rPr>
        <w:t>1 1.2.2. Отражение операций по учету НДС</w:t>
      </w:r>
      <w:r w:rsidRPr="00AE4EF2">
        <w:rPr>
          <w:sz w:val="24"/>
          <w:szCs w:val="28"/>
        </w:rPr>
        <w:tab/>
        <w:t>630</w:t>
      </w:r>
    </w:p>
    <w:p w:rsidR="00000000" w:rsidRPr="00AE4EF2" w:rsidRDefault="00E8259B" w:rsidP="00AE4EF2">
      <w:pPr>
        <w:pStyle w:val="a8"/>
        <w:numPr>
          <w:ilvl w:val="0"/>
          <w:numId w:val="36"/>
        </w:numPr>
        <w:shd w:val="clear" w:color="auto" w:fill="auto"/>
        <w:tabs>
          <w:tab w:val="left" w:pos="1080"/>
          <w:tab w:val="right" w:leader="dot" w:pos="6473"/>
        </w:tabs>
        <w:spacing w:before="0" w:after="0" w:line="240" w:lineRule="auto"/>
        <w:ind w:firstLine="0"/>
        <w:rPr>
          <w:sz w:val="24"/>
          <w:szCs w:val="28"/>
        </w:rPr>
      </w:pPr>
      <w:r w:rsidRPr="00AE4EF2">
        <w:rPr>
          <w:sz w:val="24"/>
          <w:szCs w:val="28"/>
        </w:rPr>
        <w:t>Корректировки и исправления счетов-фактур</w:t>
      </w:r>
      <w:r w:rsidRPr="00AE4EF2">
        <w:rPr>
          <w:sz w:val="24"/>
          <w:szCs w:val="28"/>
        </w:rPr>
        <w:tab/>
        <w:t>632</w:t>
      </w:r>
    </w:p>
    <w:p w:rsidR="00000000" w:rsidRPr="00AE4EF2" w:rsidRDefault="00E8259B" w:rsidP="00AE4EF2">
      <w:pPr>
        <w:pStyle w:val="a8"/>
        <w:numPr>
          <w:ilvl w:val="0"/>
          <w:numId w:val="36"/>
        </w:numPr>
        <w:shd w:val="clear" w:color="auto" w:fill="auto"/>
        <w:tabs>
          <w:tab w:val="left" w:pos="1075"/>
          <w:tab w:val="right" w:leader="dot" w:pos="6473"/>
        </w:tabs>
        <w:spacing w:before="0" w:after="0" w:line="240" w:lineRule="auto"/>
        <w:ind w:firstLine="0"/>
        <w:rPr>
          <w:sz w:val="24"/>
          <w:szCs w:val="28"/>
        </w:rPr>
      </w:pPr>
      <w:r w:rsidRPr="00AE4EF2">
        <w:rPr>
          <w:sz w:val="24"/>
          <w:szCs w:val="28"/>
        </w:rPr>
        <w:t>Выполнение текущих операций по учету НДС</w:t>
      </w:r>
      <w:r w:rsidRPr="00AE4EF2">
        <w:rPr>
          <w:sz w:val="24"/>
          <w:szCs w:val="28"/>
        </w:rPr>
        <w:tab/>
        <w:t>639</w:t>
      </w:r>
    </w:p>
    <w:p w:rsidR="00000000" w:rsidRPr="00AE4EF2" w:rsidRDefault="00E8259B" w:rsidP="00AE4EF2">
      <w:pPr>
        <w:pStyle w:val="a8"/>
        <w:numPr>
          <w:ilvl w:val="0"/>
          <w:numId w:val="36"/>
        </w:numPr>
        <w:shd w:val="clear" w:color="auto" w:fill="auto"/>
        <w:tabs>
          <w:tab w:val="left" w:pos="1080"/>
          <w:tab w:val="right" w:leader="dot" w:pos="6473"/>
        </w:tabs>
        <w:spacing w:before="0" w:after="0" w:line="240" w:lineRule="auto"/>
        <w:ind w:firstLine="0"/>
        <w:rPr>
          <w:sz w:val="24"/>
          <w:szCs w:val="28"/>
        </w:rPr>
      </w:pPr>
      <w:r w:rsidRPr="00AE4EF2">
        <w:rPr>
          <w:sz w:val="24"/>
          <w:szCs w:val="28"/>
        </w:rPr>
        <w:t>Регламентные операции по учету НДС</w:t>
      </w:r>
      <w:r w:rsidRPr="00AE4EF2">
        <w:rPr>
          <w:sz w:val="24"/>
          <w:szCs w:val="28"/>
        </w:rPr>
        <w:tab/>
        <w:t>642</w:t>
      </w:r>
    </w:p>
    <w:p w:rsidR="00000000" w:rsidRPr="00AE4EF2" w:rsidRDefault="00E8259B" w:rsidP="00AE4EF2">
      <w:pPr>
        <w:pStyle w:val="a8"/>
        <w:numPr>
          <w:ilvl w:val="0"/>
          <w:numId w:val="36"/>
        </w:numPr>
        <w:shd w:val="clear" w:color="auto" w:fill="auto"/>
        <w:tabs>
          <w:tab w:val="left" w:pos="1080"/>
          <w:tab w:val="right" w:leader="dot" w:pos="6473"/>
        </w:tabs>
        <w:spacing w:before="0" w:after="0" w:line="240" w:lineRule="auto"/>
        <w:ind w:firstLine="0"/>
        <w:rPr>
          <w:sz w:val="24"/>
          <w:szCs w:val="28"/>
        </w:rPr>
      </w:pPr>
      <w:r w:rsidRPr="00AE4EF2">
        <w:rPr>
          <w:sz w:val="24"/>
          <w:szCs w:val="28"/>
        </w:rPr>
        <w:t>Отчетность по учету НДС</w:t>
      </w:r>
      <w:r w:rsidRPr="00AE4EF2">
        <w:rPr>
          <w:sz w:val="24"/>
          <w:szCs w:val="28"/>
        </w:rPr>
        <w:tab/>
        <w:t>643</w:t>
      </w:r>
    </w:p>
    <w:p w:rsidR="00000000" w:rsidRPr="00AE4EF2" w:rsidRDefault="00E8259B" w:rsidP="00AE4EF2">
      <w:pPr>
        <w:pStyle w:val="a8"/>
        <w:shd w:val="clear" w:color="auto" w:fill="auto"/>
        <w:spacing w:before="0" w:after="0" w:line="240" w:lineRule="auto"/>
        <w:ind w:firstLine="0"/>
        <w:rPr>
          <w:sz w:val="24"/>
          <w:szCs w:val="28"/>
        </w:rPr>
      </w:pPr>
      <w:r w:rsidRPr="00AE4EF2">
        <w:rPr>
          <w:sz w:val="24"/>
          <w:szCs w:val="28"/>
          <w:lang w:val="en-US" w:eastAsia="en-US"/>
        </w:rPr>
        <w:t>I</w:t>
      </w:r>
      <w:r w:rsidRPr="00AE4EF2">
        <w:rPr>
          <w:sz w:val="24"/>
          <w:szCs w:val="28"/>
          <w:lang w:eastAsia="en-US"/>
        </w:rPr>
        <w:t xml:space="preserve"> </w:t>
      </w:r>
      <w:r w:rsidRPr="00AE4EF2">
        <w:rPr>
          <w:sz w:val="24"/>
          <w:szCs w:val="28"/>
        </w:rPr>
        <w:t>1.3. Регистрация операций, имеющих различное отражение</w:t>
      </w:r>
    </w:p>
    <w:p w:rsidR="00000000" w:rsidRPr="00AE4EF2" w:rsidRDefault="00E8259B" w:rsidP="00AE4EF2">
      <w:pPr>
        <w:pStyle w:val="a8"/>
        <w:shd w:val="clear" w:color="auto" w:fill="auto"/>
        <w:tabs>
          <w:tab w:val="right" w:leader="dot" w:pos="6473"/>
        </w:tabs>
        <w:spacing w:before="0" w:after="0" w:line="240" w:lineRule="auto"/>
        <w:ind w:firstLine="0"/>
        <w:rPr>
          <w:sz w:val="24"/>
          <w:szCs w:val="28"/>
        </w:rPr>
      </w:pPr>
      <w:r w:rsidRPr="00AE4EF2">
        <w:rPr>
          <w:sz w:val="24"/>
          <w:szCs w:val="28"/>
        </w:rPr>
        <w:t>в управленческом и регламентированном учете</w:t>
      </w:r>
      <w:r w:rsidRPr="00AE4EF2">
        <w:rPr>
          <w:sz w:val="24"/>
          <w:szCs w:val="28"/>
        </w:rPr>
        <w:tab/>
        <w:t>644</w:t>
      </w:r>
    </w:p>
    <w:p w:rsidR="00000000" w:rsidRPr="00AE4EF2" w:rsidRDefault="00E8259B" w:rsidP="00AE4EF2">
      <w:pPr>
        <w:pStyle w:val="a8"/>
        <w:numPr>
          <w:ilvl w:val="0"/>
          <w:numId w:val="37"/>
        </w:numPr>
        <w:shd w:val="clear" w:color="auto" w:fill="auto"/>
        <w:tabs>
          <w:tab w:val="left" w:pos="1085"/>
          <w:tab w:val="right" w:leader="dot" w:pos="6473"/>
        </w:tabs>
        <w:spacing w:before="0" w:after="0" w:line="240" w:lineRule="auto"/>
        <w:ind w:firstLine="0"/>
        <w:rPr>
          <w:sz w:val="24"/>
          <w:szCs w:val="28"/>
        </w:rPr>
      </w:pPr>
      <w:r w:rsidRPr="00AE4EF2">
        <w:rPr>
          <w:sz w:val="24"/>
          <w:szCs w:val="28"/>
        </w:rPr>
        <w:t>Опе</w:t>
      </w:r>
      <w:r w:rsidRPr="00AE4EF2">
        <w:rPr>
          <w:sz w:val="24"/>
          <w:szCs w:val="28"/>
        </w:rPr>
        <w:t>рации регламентированного учета</w:t>
      </w:r>
      <w:r w:rsidRPr="00AE4EF2">
        <w:rPr>
          <w:sz w:val="24"/>
          <w:szCs w:val="28"/>
        </w:rPr>
        <w:tab/>
        <w:t>644</w:t>
      </w:r>
    </w:p>
    <w:p w:rsidR="00000000" w:rsidRPr="00AE4EF2" w:rsidRDefault="00E8259B" w:rsidP="00AE4EF2">
      <w:pPr>
        <w:pStyle w:val="a8"/>
        <w:numPr>
          <w:ilvl w:val="0"/>
          <w:numId w:val="37"/>
        </w:numPr>
        <w:shd w:val="clear" w:color="auto" w:fill="auto"/>
        <w:tabs>
          <w:tab w:val="left" w:pos="1085"/>
          <w:tab w:val="right" w:leader="dot" w:pos="6473"/>
        </w:tabs>
        <w:spacing w:before="0" w:after="0" w:line="240" w:lineRule="auto"/>
        <w:ind w:firstLine="0"/>
        <w:rPr>
          <w:sz w:val="24"/>
          <w:szCs w:val="28"/>
        </w:rPr>
      </w:pPr>
      <w:r w:rsidRPr="00AE4EF2">
        <w:rPr>
          <w:sz w:val="24"/>
          <w:szCs w:val="28"/>
        </w:rPr>
        <w:t>Операции управленческого учета</w:t>
      </w:r>
      <w:r w:rsidRPr="00AE4EF2">
        <w:rPr>
          <w:sz w:val="24"/>
          <w:szCs w:val="28"/>
        </w:rPr>
        <w:tab/>
        <w:t>645</w:t>
      </w:r>
    </w:p>
    <w:p w:rsidR="00000000" w:rsidRPr="00AE4EF2" w:rsidRDefault="00E8259B" w:rsidP="00AE4EF2">
      <w:pPr>
        <w:pStyle w:val="a8"/>
        <w:numPr>
          <w:ilvl w:val="0"/>
          <w:numId w:val="37"/>
        </w:numPr>
        <w:shd w:val="clear" w:color="auto" w:fill="auto"/>
        <w:tabs>
          <w:tab w:val="left" w:pos="1094"/>
        </w:tabs>
        <w:spacing w:before="0" w:after="0" w:line="240" w:lineRule="auto"/>
        <w:ind w:firstLine="0"/>
        <w:rPr>
          <w:sz w:val="24"/>
          <w:szCs w:val="28"/>
        </w:rPr>
      </w:pPr>
      <w:r w:rsidRPr="00AE4EF2">
        <w:rPr>
          <w:sz w:val="24"/>
          <w:szCs w:val="28"/>
        </w:rPr>
        <w:t>Пример оформления продажи товаров</w:t>
      </w:r>
    </w:p>
    <w:p w:rsidR="00000000" w:rsidRPr="00AE4EF2" w:rsidRDefault="00E8259B" w:rsidP="00AE4EF2">
      <w:pPr>
        <w:pStyle w:val="a8"/>
        <w:shd w:val="clear" w:color="auto" w:fill="auto"/>
        <w:tabs>
          <w:tab w:val="right" w:leader="dot" w:pos="6492"/>
        </w:tabs>
        <w:spacing w:before="0" w:after="0" w:line="240" w:lineRule="auto"/>
        <w:ind w:firstLine="0"/>
        <w:rPr>
          <w:sz w:val="24"/>
          <w:szCs w:val="28"/>
        </w:rPr>
      </w:pPr>
      <w:r w:rsidRPr="00AE4EF2">
        <w:rPr>
          <w:sz w:val="24"/>
          <w:szCs w:val="28"/>
        </w:rPr>
        <w:t>с разделением по управленческому и регламентированному учету</w:t>
      </w:r>
      <w:r w:rsidRPr="00AE4EF2">
        <w:rPr>
          <w:sz w:val="24"/>
          <w:szCs w:val="28"/>
        </w:rPr>
        <w:tab/>
        <w:t>646</w:t>
      </w:r>
    </w:p>
    <w:p w:rsidR="00000000" w:rsidRPr="00AE4EF2" w:rsidRDefault="00E8259B" w:rsidP="00AE4EF2">
      <w:pPr>
        <w:pStyle w:val="a8"/>
        <w:numPr>
          <w:ilvl w:val="0"/>
          <w:numId w:val="38"/>
        </w:numPr>
        <w:shd w:val="clear" w:color="auto" w:fill="auto"/>
        <w:tabs>
          <w:tab w:val="left" w:pos="650"/>
          <w:tab w:val="right" w:leader="dot" w:pos="6487"/>
        </w:tabs>
        <w:spacing w:before="0" w:after="0" w:line="240" w:lineRule="auto"/>
        <w:ind w:firstLine="0"/>
        <w:rPr>
          <w:sz w:val="24"/>
          <w:szCs w:val="28"/>
        </w:rPr>
      </w:pPr>
      <w:r w:rsidRPr="00AE4EF2">
        <w:rPr>
          <w:sz w:val="24"/>
          <w:szCs w:val="28"/>
        </w:rPr>
        <w:t>Учет материалов в эксплуатации и внеоборотных активов</w:t>
      </w:r>
      <w:r w:rsidRPr="00AE4EF2">
        <w:rPr>
          <w:sz w:val="24"/>
          <w:szCs w:val="28"/>
        </w:rPr>
        <w:tab/>
        <w:t>650</w:t>
      </w:r>
    </w:p>
    <w:p w:rsidR="00000000" w:rsidRPr="00AE4EF2" w:rsidRDefault="00E8259B" w:rsidP="00AE4EF2">
      <w:pPr>
        <w:pStyle w:val="a8"/>
        <w:numPr>
          <w:ilvl w:val="0"/>
          <w:numId w:val="39"/>
        </w:numPr>
        <w:shd w:val="clear" w:color="auto" w:fill="auto"/>
        <w:tabs>
          <w:tab w:val="left" w:pos="1094"/>
          <w:tab w:val="right" w:leader="dot" w:pos="6473"/>
        </w:tabs>
        <w:spacing w:before="0" w:after="0" w:line="240" w:lineRule="auto"/>
        <w:ind w:firstLine="0"/>
        <w:rPr>
          <w:sz w:val="24"/>
          <w:szCs w:val="28"/>
        </w:rPr>
      </w:pPr>
      <w:r w:rsidRPr="00AE4EF2">
        <w:rPr>
          <w:sz w:val="24"/>
          <w:szCs w:val="28"/>
        </w:rPr>
        <w:t>Оформление поступления материалов, внеоборотных активов</w:t>
      </w:r>
      <w:r w:rsidRPr="00AE4EF2">
        <w:rPr>
          <w:sz w:val="24"/>
          <w:szCs w:val="28"/>
        </w:rPr>
        <w:tab/>
        <w:t>650</w:t>
      </w:r>
    </w:p>
    <w:p w:rsidR="00000000" w:rsidRPr="00AE4EF2" w:rsidRDefault="00E8259B" w:rsidP="00AE4EF2">
      <w:pPr>
        <w:pStyle w:val="a8"/>
        <w:numPr>
          <w:ilvl w:val="0"/>
          <w:numId w:val="39"/>
        </w:numPr>
        <w:shd w:val="clear" w:color="auto" w:fill="auto"/>
        <w:tabs>
          <w:tab w:val="left" w:pos="1090"/>
          <w:tab w:val="right" w:leader="dot" w:pos="6473"/>
        </w:tabs>
        <w:spacing w:before="0" w:after="0" w:line="240" w:lineRule="auto"/>
        <w:ind w:firstLine="0"/>
        <w:rPr>
          <w:sz w:val="24"/>
          <w:szCs w:val="28"/>
        </w:rPr>
      </w:pPr>
      <w:r w:rsidRPr="00AE4EF2">
        <w:rPr>
          <w:sz w:val="24"/>
          <w:szCs w:val="28"/>
        </w:rPr>
        <w:t>Оформление поступления готовой продукции</w:t>
      </w:r>
      <w:r w:rsidRPr="00AE4EF2">
        <w:rPr>
          <w:sz w:val="24"/>
          <w:szCs w:val="28"/>
        </w:rPr>
        <w:tab/>
        <w:t>651</w:t>
      </w:r>
    </w:p>
    <w:p w:rsidR="00000000" w:rsidRPr="00AE4EF2" w:rsidRDefault="00E8259B" w:rsidP="00AE4EF2">
      <w:pPr>
        <w:pStyle w:val="a8"/>
        <w:numPr>
          <w:ilvl w:val="0"/>
          <w:numId w:val="39"/>
        </w:numPr>
        <w:shd w:val="clear" w:color="auto" w:fill="auto"/>
        <w:tabs>
          <w:tab w:val="left" w:pos="1094"/>
          <w:tab w:val="right" w:leader="dot" w:pos="6473"/>
        </w:tabs>
        <w:spacing w:before="0" w:after="0" w:line="240" w:lineRule="auto"/>
        <w:ind w:firstLine="0"/>
        <w:rPr>
          <w:sz w:val="24"/>
          <w:szCs w:val="28"/>
        </w:rPr>
      </w:pPr>
      <w:r w:rsidRPr="00AE4EF2">
        <w:rPr>
          <w:sz w:val="24"/>
          <w:szCs w:val="28"/>
        </w:rPr>
        <w:t>Передача материалов</w:t>
      </w:r>
      <w:r w:rsidRPr="00AE4EF2">
        <w:rPr>
          <w:sz w:val="24"/>
          <w:szCs w:val="28"/>
        </w:rPr>
        <w:tab/>
        <w:t>652</w:t>
      </w:r>
    </w:p>
    <w:p w:rsidR="00000000" w:rsidRPr="00AE4EF2" w:rsidRDefault="00E8259B" w:rsidP="00AE4EF2">
      <w:pPr>
        <w:pStyle w:val="a8"/>
        <w:numPr>
          <w:ilvl w:val="0"/>
          <w:numId w:val="39"/>
        </w:numPr>
        <w:shd w:val="clear" w:color="auto" w:fill="auto"/>
        <w:tabs>
          <w:tab w:val="left" w:pos="1094"/>
        </w:tabs>
        <w:spacing w:before="0" w:after="0" w:line="240" w:lineRule="auto"/>
        <w:ind w:firstLine="0"/>
        <w:rPr>
          <w:sz w:val="24"/>
          <w:szCs w:val="28"/>
        </w:rPr>
      </w:pPr>
      <w:r w:rsidRPr="00AE4EF2">
        <w:rPr>
          <w:sz w:val="24"/>
          <w:szCs w:val="28"/>
        </w:rPr>
        <w:t>Перенос данных о материалах и внеоборотных активах</w:t>
      </w:r>
    </w:p>
    <w:p w:rsidR="00000000" w:rsidRPr="00AE4EF2" w:rsidRDefault="00E8259B" w:rsidP="00AE4EF2">
      <w:pPr>
        <w:pStyle w:val="a8"/>
        <w:shd w:val="clear" w:color="auto" w:fill="auto"/>
        <w:tabs>
          <w:tab w:val="right" w:leader="dot" w:pos="6492"/>
        </w:tabs>
        <w:spacing w:before="0" w:after="0" w:line="240" w:lineRule="auto"/>
        <w:ind w:firstLine="0"/>
        <w:rPr>
          <w:sz w:val="24"/>
          <w:szCs w:val="28"/>
        </w:rPr>
      </w:pPr>
      <w:r w:rsidRPr="00AE4EF2">
        <w:rPr>
          <w:sz w:val="24"/>
          <w:szCs w:val="28"/>
        </w:rPr>
        <w:t>в конфигурацию «Бухгалтерия предприятия»</w:t>
      </w:r>
      <w:r w:rsidRPr="00AE4EF2">
        <w:rPr>
          <w:sz w:val="24"/>
          <w:szCs w:val="28"/>
        </w:rPr>
        <w:tab/>
        <w:t>655</w:t>
      </w:r>
    </w:p>
    <w:p w:rsidR="00000000" w:rsidRPr="00AE4EF2" w:rsidRDefault="00E8259B" w:rsidP="00AE4EF2">
      <w:pPr>
        <w:pStyle w:val="a8"/>
        <w:numPr>
          <w:ilvl w:val="0"/>
          <w:numId w:val="38"/>
        </w:numPr>
        <w:shd w:val="clear" w:color="auto" w:fill="auto"/>
        <w:tabs>
          <w:tab w:val="left" w:pos="670"/>
          <w:tab w:val="right" w:leader="dot" w:pos="6487"/>
        </w:tabs>
        <w:spacing w:before="0" w:after="0" w:line="240" w:lineRule="auto"/>
        <w:ind w:firstLine="0"/>
        <w:rPr>
          <w:sz w:val="24"/>
          <w:szCs w:val="28"/>
        </w:rPr>
      </w:pPr>
      <w:r w:rsidRPr="00AE4EF2">
        <w:rPr>
          <w:sz w:val="24"/>
          <w:szCs w:val="28"/>
        </w:rPr>
        <w:t>Синхронизация данных с конфигурацией «Бухгалтерия предприятия»</w:t>
      </w:r>
      <w:r w:rsidRPr="00AE4EF2">
        <w:rPr>
          <w:sz w:val="24"/>
          <w:szCs w:val="28"/>
        </w:rPr>
        <w:tab/>
        <w:t>655</w:t>
      </w:r>
    </w:p>
    <w:p w:rsidR="00000000" w:rsidRPr="00AE4EF2" w:rsidRDefault="00E8259B" w:rsidP="00AE4EF2">
      <w:pPr>
        <w:pStyle w:val="13"/>
        <w:shd w:val="clear" w:color="auto" w:fill="auto"/>
        <w:tabs>
          <w:tab w:val="right" w:leader="dot" w:pos="6478"/>
        </w:tabs>
        <w:spacing w:before="0" w:after="0" w:line="240" w:lineRule="auto"/>
        <w:rPr>
          <w:sz w:val="24"/>
          <w:szCs w:val="28"/>
        </w:rPr>
      </w:pPr>
      <w:r w:rsidRPr="00AE4EF2">
        <w:rPr>
          <w:sz w:val="24"/>
          <w:szCs w:val="28"/>
        </w:rPr>
        <w:t>Глава 12. Сервисные возможности</w:t>
      </w:r>
      <w:r w:rsidRPr="00AE4EF2">
        <w:rPr>
          <w:sz w:val="24"/>
          <w:szCs w:val="28"/>
        </w:rPr>
        <w:tab/>
        <w:t>657</w:t>
      </w:r>
    </w:p>
    <w:p w:rsidR="00000000" w:rsidRPr="00AE4EF2" w:rsidRDefault="00E8259B" w:rsidP="00AE4EF2">
      <w:pPr>
        <w:pStyle w:val="a8"/>
        <w:numPr>
          <w:ilvl w:val="0"/>
          <w:numId w:val="40"/>
        </w:numPr>
        <w:shd w:val="clear" w:color="auto" w:fill="auto"/>
        <w:tabs>
          <w:tab w:val="left" w:pos="665"/>
          <w:tab w:val="right" w:leader="dot" w:pos="6487"/>
        </w:tabs>
        <w:spacing w:before="0" w:after="0" w:line="240" w:lineRule="auto"/>
        <w:ind w:firstLine="0"/>
        <w:rPr>
          <w:sz w:val="24"/>
          <w:szCs w:val="28"/>
        </w:rPr>
      </w:pPr>
      <w:r w:rsidRPr="00AE4EF2">
        <w:rPr>
          <w:sz w:val="24"/>
          <w:szCs w:val="28"/>
        </w:rPr>
        <w:t>Электронный документооборот</w:t>
      </w:r>
      <w:r w:rsidRPr="00AE4EF2">
        <w:rPr>
          <w:sz w:val="24"/>
          <w:szCs w:val="28"/>
        </w:rPr>
        <w:tab/>
        <w:t>657</w:t>
      </w:r>
    </w:p>
    <w:p w:rsidR="00000000" w:rsidRPr="00AE4EF2" w:rsidRDefault="00E8259B" w:rsidP="00AE4EF2">
      <w:pPr>
        <w:pStyle w:val="a8"/>
        <w:numPr>
          <w:ilvl w:val="0"/>
          <w:numId w:val="40"/>
        </w:numPr>
        <w:shd w:val="clear" w:color="auto" w:fill="auto"/>
        <w:tabs>
          <w:tab w:val="left" w:pos="660"/>
          <w:tab w:val="right" w:leader="dot" w:pos="6487"/>
        </w:tabs>
        <w:spacing w:before="0" w:after="0" w:line="240" w:lineRule="auto"/>
        <w:ind w:firstLine="0"/>
        <w:rPr>
          <w:sz w:val="24"/>
          <w:szCs w:val="28"/>
        </w:rPr>
      </w:pPr>
      <w:r w:rsidRPr="00AE4EF2">
        <w:rPr>
          <w:sz w:val="24"/>
          <w:szCs w:val="28"/>
        </w:rPr>
        <w:t>Интеграция с «1С:Документооборотом 8»</w:t>
      </w:r>
      <w:r w:rsidRPr="00AE4EF2">
        <w:rPr>
          <w:sz w:val="24"/>
          <w:szCs w:val="28"/>
        </w:rPr>
        <w:tab/>
        <w:t>661</w:t>
      </w:r>
    </w:p>
    <w:p w:rsidR="00000000" w:rsidRPr="00AE4EF2" w:rsidRDefault="00E8259B" w:rsidP="00AE4EF2">
      <w:pPr>
        <w:pStyle w:val="a8"/>
        <w:numPr>
          <w:ilvl w:val="0"/>
          <w:numId w:val="40"/>
        </w:numPr>
        <w:shd w:val="clear" w:color="auto" w:fill="auto"/>
        <w:tabs>
          <w:tab w:val="left" w:pos="660"/>
          <w:tab w:val="right" w:leader="dot" w:pos="6487"/>
        </w:tabs>
        <w:spacing w:before="0" w:after="0" w:line="240" w:lineRule="auto"/>
        <w:ind w:firstLine="0"/>
        <w:rPr>
          <w:sz w:val="24"/>
          <w:szCs w:val="28"/>
        </w:rPr>
      </w:pPr>
      <w:r w:rsidRPr="00AE4EF2">
        <w:rPr>
          <w:sz w:val="24"/>
          <w:szCs w:val="28"/>
        </w:rPr>
        <w:t>Управление доступом</w:t>
      </w:r>
      <w:r w:rsidRPr="00AE4EF2">
        <w:rPr>
          <w:sz w:val="24"/>
          <w:szCs w:val="28"/>
        </w:rPr>
        <w:tab/>
        <w:t>664</w:t>
      </w:r>
    </w:p>
    <w:p w:rsidR="00000000" w:rsidRPr="00AE4EF2" w:rsidRDefault="00E8259B" w:rsidP="00AE4EF2">
      <w:pPr>
        <w:pStyle w:val="a8"/>
        <w:numPr>
          <w:ilvl w:val="0"/>
          <w:numId w:val="40"/>
        </w:numPr>
        <w:shd w:val="clear" w:color="auto" w:fill="auto"/>
        <w:tabs>
          <w:tab w:val="left" w:pos="660"/>
          <w:tab w:val="right" w:leader="dot" w:pos="6487"/>
        </w:tabs>
        <w:spacing w:before="0" w:after="0" w:line="240" w:lineRule="auto"/>
        <w:ind w:firstLine="0"/>
        <w:rPr>
          <w:sz w:val="24"/>
          <w:szCs w:val="28"/>
        </w:rPr>
      </w:pPr>
      <w:r w:rsidRPr="00AE4EF2">
        <w:rPr>
          <w:sz w:val="24"/>
          <w:szCs w:val="28"/>
        </w:rPr>
        <w:t>Подключение и н</w:t>
      </w:r>
      <w:r w:rsidRPr="00AE4EF2">
        <w:rPr>
          <w:sz w:val="24"/>
          <w:szCs w:val="28"/>
        </w:rPr>
        <w:t>астройка торгового оборудования</w:t>
      </w:r>
      <w:r w:rsidRPr="00AE4EF2">
        <w:rPr>
          <w:sz w:val="24"/>
          <w:szCs w:val="28"/>
        </w:rPr>
        <w:tab/>
        <w:t>665</w:t>
      </w:r>
    </w:p>
    <w:p w:rsidR="00000000" w:rsidRPr="00AE4EF2" w:rsidRDefault="00E8259B" w:rsidP="00AE4EF2">
      <w:pPr>
        <w:pStyle w:val="a8"/>
        <w:numPr>
          <w:ilvl w:val="0"/>
          <w:numId w:val="40"/>
        </w:numPr>
        <w:shd w:val="clear" w:color="auto" w:fill="auto"/>
        <w:tabs>
          <w:tab w:val="left" w:pos="665"/>
          <w:tab w:val="right" w:leader="dot" w:pos="6487"/>
        </w:tabs>
        <w:spacing w:before="0" w:after="0" w:line="240" w:lineRule="auto"/>
        <w:ind w:firstLine="0"/>
        <w:rPr>
          <w:sz w:val="24"/>
          <w:szCs w:val="28"/>
        </w:rPr>
      </w:pPr>
      <w:r w:rsidRPr="00AE4EF2">
        <w:rPr>
          <w:sz w:val="24"/>
          <w:szCs w:val="28"/>
        </w:rPr>
        <w:t>Бизнес-процессы</w:t>
      </w:r>
      <w:r w:rsidRPr="00AE4EF2">
        <w:rPr>
          <w:sz w:val="24"/>
          <w:szCs w:val="28"/>
        </w:rPr>
        <w:tab/>
        <w:t>666</w:t>
      </w:r>
    </w:p>
    <w:p w:rsidR="00000000" w:rsidRPr="00AE4EF2" w:rsidRDefault="00E8259B" w:rsidP="00AE4EF2">
      <w:pPr>
        <w:pStyle w:val="a8"/>
        <w:numPr>
          <w:ilvl w:val="0"/>
          <w:numId w:val="40"/>
        </w:numPr>
        <w:shd w:val="clear" w:color="auto" w:fill="auto"/>
        <w:tabs>
          <w:tab w:val="left" w:pos="665"/>
          <w:tab w:val="right" w:leader="dot" w:pos="6487"/>
        </w:tabs>
        <w:spacing w:before="0" w:after="0" w:line="240" w:lineRule="auto"/>
        <w:ind w:firstLine="0"/>
        <w:rPr>
          <w:sz w:val="24"/>
          <w:szCs w:val="28"/>
        </w:rPr>
      </w:pPr>
      <w:r w:rsidRPr="00AE4EF2">
        <w:rPr>
          <w:sz w:val="24"/>
          <w:szCs w:val="28"/>
        </w:rPr>
        <w:t>Работа с файлами</w:t>
      </w:r>
      <w:r w:rsidRPr="00AE4EF2">
        <w:rPr>
          <w:sz w:val="24"/>
          <w:szCs w:val="28"/>
        </w:rPr>
        <w:tab/>
        <w:t>668</w:t>
      </w:r>
    </w:p>
    <w:p w:rsidR="00000000" w:rsidRPr="00AE4EF2" w:rsidRDefault="00E8259B" w:rsidP="00AE4EF2">
      <w:pPr>
        <w:pStyle w:val="a8"/>
        <w:numPr>
          <w:ilvl w:val="0"/>
          <w:numId w:val="40"/>
        </w:numPr>
        <w:shd w:val="clear" w:color="auto" w:fill="auto"/>
        <w:tabs>
          <w:tab w:val="left" w:pos="665"/>
          <w:tab w:val="right" w:leader="dot" w:pos="6487"/>
        </w:tabs>
        <w:spacing w:before="0" w:after="0" w:line="240" w:lineRule="auto"/>
        <w:ind w:firstLine="0"/>
        <w:rPr>
          <w:sz w:val="24"/>
          <w:szCs w:val="28"/>
        </w:rPr>
      </w:pPr>
      <w:r w:rsidRPr="00AE4EF2">
        <w:rPr>
          <w:sz w:val="24"/>
          <w:szCs w:val="28"/>
        </w:rPr>
        <w:t>Печатные формы</w:t>
      </w:r>
      <w:r w:rsidRPr="00AE4EF2">
        <w:rPr>
          <w:sz w:val="24"/>
          <w:szCs w:val="28"/>
        </w:rPr>
        <w:tab/>
        <w:t>668</w:t>
      </w:r>
    </w:p>
    <w:p w:rsidR="00000000" w:rsidRPr="00AE4EF2" w:rsidRDefault="00E8259B" w:rsidP="00AE4EF2">
      <w:pPr>
        <w:pStyle w:val="a8"/>
        <w:shd w:val="clear" w:color="auto" w:fill="auto"/>
        <w:tabs>
          <w:tab w:val="right" w:leader="dot" w:pos="6473"/>
        </w:tabs>
        <w:spacing w:before="0" w:after="0" w:line="240" w:lineRule="auto"/>
        <w:ind w:firstLine="0"/>
        <w:rPr>
          <w:sz w:val="24"/>
          <w:szCs w:val="28"/>
        </w:rPr>
      </w:pPr>
      <w:r w:rsidRPr="00AE4EF2">
        <w:rPr>
          <w:sz w:val="24"/>
          <w:szCs w:val="28"/>
        </w:rPr>
        <w:t>12.7.1. Штрихкодирование печатных форм объектов</w:t>
      </w:r>
      <w:r w:rsidRPr="00AE4EF2">
        <w:rPr>
          <w:sz w:val="24"/>
          <w:szCs w:val="28"/>
        </w:rPr>
        <w:tab/>
        <w:t>669</w:t>
      </w:r>
    </w:p>
    <w:p w:rsidR="00000000" w:rsidRPr="00AE4EF2" w:rsidRDefault="00E8259B" w:rsidP="00AE4EF2">
      <w:pPr>
        <w:pStyle w:val="a8"/>
        <w:numPr>
          <w:ilvl w:val="0"/>
          <w:numId w:val="40"/>
        </w:numPr>
        <w:shd w:val="clear" w:color="auto" w:fill="auto"/>
        <w:tabs>
          <w:tab w:val="left" w:pos="670"/>
          <w:tab w:val="right" w:leader="dot" w:pos="6487"/>
        </w:tabs>
        <w:spacing w:before="0" w:after="0" w:line="240" w:lineRule="auto"/>
        <w:ind w:firstLine="0"/>
        <w:rPr>
          <w:sz w:val="24"/>
          <w:szCs w:val="28"/>
        </w:rPr>
      </w:pPr>
      <w:r w:rsidRPr="00AE4EF2">
        <w:rPr>
          <w:sz w:val="24"/>
          <w:szCs w:val="28"/>
        </w:rPr>
        <w:t>Управление настройками форм</w:t>
      </w:r>
      <w:r w:rsidRPr="00AE4EF2">
        <w:rPr>
          <w:sz w:val="24"/>
          <w:szCs w:val="28"/>
        </w:rPr>
        <w:tab/>
        <w:t>669</w:t>
      </w:r>
    </w:p>
    <w:p w:rsidR="00000000" w:rsidRPr="00AE4EF2" w:rsidRDefault="00E8259B" w:rsidP="00AE4EF2">
      <w:pPr>
        <w:pStyle w:val="a8"/>
        <w:numPr>
          <w:ilvl w:val="0"/>
          <w:numId w:val="40"/>
        </w:numPr>
        <w:shd w:val="clear" w:color="auto" w:fill="auto"/>
        <w:tabs>
          <w:tab w:val="left" w:pos="665"/>
          <w:tab w:val="right" w:leader="dot" w:pos="6487"/>
        </w:tabs>
        <w:spacing w:before="0" w:after="0" w:line="240" w:lineRule="auto"/>
        <w:ind w:firstLine="0"/>
        <w:rPr>
          <w:sz w:val="24"/>
          <w:szCs w:val="28"/>
        </w:rPr>
      </w:pPr>
      <w:r w:rsidRPr="00AE4EF2">
        <w:rPr>
          <w:sz w:val="24"/>
          <w:szCs w:val="28"/>
        </w:rPr>
        <w:t>Работа с отчетами</w:t>
      </w:r>
      <w:r w:rsidRPr="00AE4EF2">
        <w:rPr>
          <w:sz w:val="24"/>
          <w:szCs w:val="28"/>
        </w:rPr>
        <w:tab/>
        <w:t>670</w:t>
      </w:r>
    </w:p>
    <w:p w:rsidR="00000000" w:rsidRPr="00AE4EF2" w:rsidRDefault="00E8259B" w:rsidP="00AE4EF2">
      <w:pPr>
        <w:pStyle w:val="a8"/>
        <w:numPr>
          <w:ilvl w:val="0"/>
          <w:numId w:val="41"/>
        </w:numPr>
        <w:shd w:val="clear" w:color="auto" w:fill="auto"/>
        <w:tabs>
          <w:tab w:val="left" w:pos="1094"/>
          <w:tab w:val="right" w:leader="dot" w:pos="6473"/>
        </w:tabs>
        <w:spacing w:before="0" w:after="0" w:line="240" w:lineRule="auto"/>
        <w:ind w:firstLine="0"/>
        <w:rPr>
          <w:sz w:val="24"/>
          <w:szCs w:val="28"/>
        </w:rPr>
      </w:pPr>
      <w:r w:rsidRPr="00AE4EF2">
        <w:rPr>
          <w:sz w:val="24"/>
          <w:szCs w:val="28"/>
        </w:rPr>
        <w:t>Сохранение</w:t>
      </w:r>
      <w:r w:rsidRPr="00AE4EF2">
        <w:rPr>
          <w:sz w:val="24"/>
          <w:szCs w:val="28"/>
        </w:rPr>
        <w:t xml:space="preserve"> варианта отчета</w:t>
      </w:r>
      <w:r w:rsidRPr="00AE4EF2">
        <w:rPr>
          <w:sz w:val="24"/>
          <w:szCs w:val="28"/>
        </w:rPr>
        <w:tab/>
        <w:t>671</w:t>
      </w:r>
    </w:p>
    <w:p w:rsidR="00000000" w:rsidRPr="00AE4EF2" w:rsidRDefault="00E8259B" w:rsidP="00AE4EF2">
      <w:pPr>
        <w:pStyle w:val="a8"/>
        <w:numPr>
          <w:ilvl w:val="0"/>
          <w:numId w:val="41"/>
        </w:numPr>
        <w:shd w:val="clear" w:color="auto" w:fill="auto"/>
        <w:tabs>
          <w:tab w:val="left" w:pos="1094"/>
          <w:tab w:val="right" w:leader="dot" w:pos="6473"/>
        </w:tabs>
        <w:spacing w:before="0" w:after="0" w:line="240" w:lineRule="auto"/>
        <w:ind w:firstLine="0"/>
        <w:rPr>
          <w:sz w:val="24"/>
          <w:szCs w:val="28"/>
        </w:rPr>
      </w:pPr>
      <w:r w:rsidRPr="00AE4EF2">
        <w:rPr>
          <w:sz w:val="24"/>
          <w:szCs w:val="28"/>
        </w:rPr>
        <w:t>Выбор варианта отчета</w:t>
      </w:r>
      <w:r w:rsidRPr="00AE4EF2">
        <w:rPr>
          <w:sz w:val="24"/>
          <w:szCs w:val="28"/>
        </w:rPr>
        <w:tab/>
        <w:t>672</w:t>
      </w:r>
    </w:p>
    <w:p w:rsidR="00000000" w:rsidRPr="00AE4EF2" w:rsidRDefault="00E8259B" w:rsidP="00AE4EF2">
      <w:pPr>
        <w:pStyle w:val="a8"/>
        <w:numPr>
          <w:ilvl w:val="0"/>
          <w:numId w:val="41"/>
        </w:numPr>
        <w:shd w:val="clear" w:color="auto" w:fill="auto"/>
        <w:tabs>
          <w:tab w:val="left" w:pos="1094"/>
          <w:tab w:val="right" w:leader="dot" w:pos="6473"/>
        </w:tabs>
        <w:spacing w:before="0" w:after="0" w:line="240" w:lineRule="auto"/>
        <w:ind w:firstLine="0"/>
        <w:rPr>
          <w:sz w:val="24"/>
          <w:szCs w:val="28"/>
        </w:rPr>
      </w:pPr>
      <w:r w:rsidRPr="00AE4EF2">
        <w:rPr>
          <w:sz w:val="24"/>
          <w:szCs w:val="28"/>
        </w:rPr>
        <w:t>Быстрый доступ к вариантам отчетов из панелей отчетов</w:t>
      </w:r>
      <w:r w:rsidRPr="00AE4EF2">
        <w:rPr>
          <w:sz w:val="24"/>
          <w:szCs w:val="28"/>
        </w:rPr>
        <w:tab/>
        <w:t>672</w:t>
      </w:r>
    </w:p>
    <w:p w:rsidR="00000000" w:rsidRPr="00AE4EF2" w:rsidRDefault="00E8259B" w:rsidP="00AE4EF2">
      <w:pPr>
        <w:pStyle w:val="a8"/>
        <w:numPr>
          <w:ilvl w:val="0"/>
          <w:numId w:val="41"/>
        </w:numPr>
        <w:shd w:val="clear" w:color="auto" w:fill="auto"/>
        <w:tabs>
          <w:tab w:val="left" w:pos="1094"/>
          <w:tab w:val="right" w:leader="dot" w:pos="6473"/>
        </w:tabs>
        <w:spacing w:before="0" w:after="0" w:line="240" w:lineRule="auto"/>
        <w:ind w:firstLine="0"/>
        <w:rPr>
          <w:sz w:val="24"/>
          <w:szCs w:val="28"/>
        </w:rPr>
      </w:pPr>
      <w:r w:rsidRPr="00AE4EF2">
        <w:rPr>
          <w:sz w:val="24"/>
          <w:szCs w:val="28"/>
        </w:rPr>
        <w:t>Быстрая настройка отчетов</w:t>
      </w:r>
      <w:r w:rsidRPr="00AE4EF2">
        <w:rPr>
          <w:sz w:val="24"/>
          <w:szCs w:val="28"/>
        </w:rPr>
        <w:tab/>
        <w:t>672</w:t>
      </w:r>
    </w:p>
    <w:p w:rsidR="00000000" w:rsidRPr="00AE4EF2" w:rsidRDefault="00E8259B" w:rsidP="00AE4EF2">
      <w:pPr>
        <w:pStyle w:val="a8"/>
        <w:numPr>
          <w:ilvl w:val="0"/>
          <w:numId w:val="41"/>
        </w:numPr>
        <w:shd w:val="clear" w:color="auto" w:fill="auto"/>
        <w:tabs>
          <w:tab w:val="left" w:pos="1094"/>
          <w:tab w:val="right" w:leader="dot" w:pos="6473"/>
        </w:tabs>
        <w:spacing w:before="0" w:after="0" w:line="240" w:lineRule="auto"/>
        <w:ind w:firstLine="0"/>
        <w:rPr>
          <w:sz w:val="24"/>
          <w:szCs w:val="28"/>
        </w:rPr>
      </w:pPr>
      <w:r w:rsidRPr="00AE4EF2">
        <w:rPr>
          <w:sz w:val="24"/>
          <w:szCs w:val="28"/>
        </w:rPr>
        <w:t>Внешние отчеты и обработки</w:t>
      </w:r>
      <w:r w:rsidRPr="00AE4EF2">
        <w:rPr>
          <w:sz w:val="24"/>
          <w:szCs w:val="28"/>
        </w:rPr>
        <w:tab/>
        <w:t>674</w:t>
      </w:r>
    </w:p>
    <w:p w:rsidR="00000000" w:rsidRPr="00AE4EF2" w:rsidRDefault="00E8259B" w:rsidP="00AE4EF2">
      <w:pPr>
        <w:pStyle w:val="a8"/>
        <w:numPr>
          <w:ilvl w:val="0"/>
          <w:numId w:val="41"/>
        </w:numPr>
        <w:shd w:val="clear" w:color="auto" w:fill="auto"/>
        <w:tabs>
          <w:tab w:val="left" w:pos="1104"/>
          <w:tab w:val="right" w:leader="dot" w:pos="6473"/>
        </w:tabs>
        <w:spacing w:before="0" w:after="0" w:line="240" w:lineRule="auto"/>
        <w:ind w:firstLine="0"/>
        <w:rPr>
          <w:sz w:val="24"/>
          <w:szCs w:val="28"/>
        </w:rPr>
      </w:pPr>
      <w:r w:rsidRPr="00AE4EF2">
        <w:rPr>
          <w:sz w:val="24"/>
          <w:szCs w:val="28"/>
        </w:rPr>
        <w:t>Рассылка отчетов</w:t>
      </w:r>
      <w:r w:rsidRPr="00AE4EF2">
        <w:rPr>
          <w:sz w:val="24"/>
          <w:szCs w:val="28"/>
        </w:rPr>
        <w:tab/>
        <w:t>675</w:t>
      </w:r>
    </w:p>
    <w:p w:rsidR="00000000" w:rsidRPr="00AE4EF2" w:rsidRDefault="00E8259B" w:rsidP="00AE4EF2">
      <w:pPr>
        <w:pStyle w:val="a8"/>
        <w:numPr>
          <w:ilvl w:val="0"/>
          <w:numId w:val="40"/>
        </w:numPr>
        <w:shd w:val="clear" w:color="auto" w:fill="auto"/>
        <w:tabs>
          <w:tab w:val="left" w:pos="756"/>
          <w:tab w:val="right" w:leader="dot" w:pos="6487"/>
        </w:tabs>
        <w:spacing w:before="0" w:after="0" w:line="240" w:lineRule="auto"/>
        <w:ind w:firstLine="0"/>
        <w:rPr>
          <w:sz w:val="24"/>
          <w:szCs w:val="28"/>
        </w:rPr>
      </w:pPr>
      <w:r w:rsidRPr="00AE4EF2">
        <w:rPr>
          <w:sz w:val="24"/>
          <w:szCs w:val="28"/>
        </w:rPr>
        <w:t>Заметки и напоми</w:t>
      </w:r>
      <w:r w:rsidRPr="00AE4EF2">
        <w:rPr>
          <w:sz w:val="24"/>
          <w:szCs w:val="28"/>
        </w:rPr>
        <w:t>нания пользователей</w:t>
      </w:r>
      <w:r w:rsidRPr="00AE4EF2">
        <w:rPr>
          <w:sz w:val="24"/>
          <w:szCs w:val="28"/>
        </w:rPr>
        <w:tab/>
        <w:t>675</w:t>
      </w:r>
    </w:p>
    <w:p w:rsidR="00000000" w:rsidRPr="00AE4EF2" w:rsidRDefault="00E8259B" w:rsidP="00AE4EF2">
      <w:pPr>
        <w:pStyle w:val="a8"/>
        <w:numPr>
          <w:ilvl w:val="0"/>
          <w:numId w:val="40"/>
        </w:numPr>
        <w:shd w:val="clear" w:color="auto" w:fill="auto"/>
        <w:tabs>
          <w:tab w:val="left" w:pos="746"/>
          <w:tab w:val="right" w:leader="dot" w:pos="6487"/>
        </w:tabs>
        <w:spacing w:before="0" w:after="0" w:line="240" w:lineRule="auto"/>
        <w:ind w:firstLine="0"/>
        <w:rPr>
          <w:sz w:val="24"/>
          <w:szCs w:val="28"/>
        </w:rPr>
      </w:pPr>
      <w:r w:rsidRPr="00AE4EF2">
        <w:rPr>
          <w:sz w:val="24"/>
          <w:szCs w:val="28"/>
        </w:rPr>
        <w:t>Дополнительные реквизиты и сведения</w:t>
      </w:r>
      <w:r w:rsidRPr="00AE4EF2">
        <w:rPr>
          <w:sz w:val="24"/>
          <w:szCs w:val="28"/>
        </w:rPr>
        <w:tab/>
        <w:t>680</w:t>
      </w:r>
    </w:p>
    <w:p w:rsidR="00000000" w:rsidRPr="00AE4EF2" w:rsidRDefault="00E8259B" w:rsidP="00AE4EF2">
      <w:pPr>
        <w:pStyle w:val="a8"/>
        <w:numPr>
          <w:ilvl w:val="0"/>
          <w:numId w:val="42"/>
        </w:numPr>
        <w:shd w:val="clear" w:color="auto" w:fill="auto"/>
        <w:tabs>
          <w:tab w:val="left" w:pos="1176"/>
          <w:tab w:val="right" w:leader="dot" w:pos="6473"/>
        </w:tabs>
        <w:spacing w:before="0" w:after="0" w:line="240" w:lineRule="auto"/>
        <w:ind w:firstLine="0"/>
        <w:rPr>
          <w:sz w:val="24"/>
          <w:szCs w:val="28"/>
        </w:rPr>
      </w:pPr>
      <w:r w:rsidRPr="00AE4EF2">
        <w:rPr>
          <w:sz w:val="24"/>
          <w:szCs w:val="28"/>
        </w:rPr>
        <w:t>Назначение новых дополнительных реквизитов и сведений</w:t>
      </w:r>
      <w:r w:rsidRPr="00AE4EF2">
        <w:rPr>
          <w:sz w:val="24"/>
          <w:szCs w:val="28"/>
        </w:rPr>
        <w:tab/>
        <w:t>681</w:t>
      </w:r>
    </w:p>
    <w:p w:rsidR="00000000" w:rsidRPr="00AE4EF2" w:rsidRDefault="00E8259B" w:rsidP="00AE4EF2">
      <w:pPr>
        <w:pStyle w:val="a8"/>
        <w:numPr>
          <w:ilvl w:val="0"/>
          <w:numId w:val="42"/>
        </w:numPr>
        <w:shd w:val="clear" w:color="auto" w:fill="auto"/>
        <w:tabs>
          <w:tab w:val="left" w:pos="1176"/>
          <w:tab w:val="right" w:leader="dot" w:pos="6473"/>
        </w:tabs>
        <w:spacing w:before="0" w:after="0" w:line="240" w:lineRule="auto"/>
        <w:ind w:firstLine="0"/>
        <w:rPr>
          <w:sz w:val="24"/>
          <w:szCs w:val="28"/>
        </w:rPr>
      </w:pPr>
      <w:r w:rsidRPr="00AE4EF2">
        <w:rPr>
          <w:sz w:val="24"/>
          <w:szCs w:val="28"/>
        </w:rPr>
        <w:t>Ведение дополнительных реквизитов и сведений</w:t>
      </w:r>
      <w:r w:rsidRPr="00AE4EF2">
        <w:rPr>
          <w:sz w:val="24"/>
          <w:szCs w:val="28"/>
        </w:rPr>
        <w:tab/>
        <w:t>683</w:t>
      </w:r>
    </w:p>
    <w:p w:rsidR="00000000" w:rsidRPr="00AE4EF2" w:rsidRDefault="00E8259B" w:rsidP="00AE4EF2">
      <w:pPr>
        <w:pStyle w:val="a8"/>
        <w:numPr>
          <w:ilvl w:val="0"/>
          <w:numId w:val="40"/>
        </w:numPr>
        <w:shd w:val="clear" w:color="auto" w:fill="auto"/>
        <w:tabs>
          <w:tab w:val="left" w:pos="756"/>
          <w:tab w:val="right" w:leader="dot" w:pos="6487"/>
        </w:tabs>
        <w:spacing w:before="0" w:after="0" w:line="240" w:lineRule="auto"/>
        <w:ind w:firstLine="0"/>
        <w:rPr>
          <w:sz w:val="24"/>
          <w:szCs w:val="28"/>
        </w:rPr>
      </w:pPr>
      <w:r w:rsidRPr="00AE4EF2">
        <w:rPr>
          <w:sz w:val="24"/>
          <w:szCs w:val="28"/>
        </w:rPr>
        <w:t>Групповое изменение объектов</w:t>
      </w:r>
      <w:r w:rsidRPr="00AE4EF2">
        <w:rPr>
          <w:sz w:val="24"/>
          <w:szCs w:val="28"/>
        </w:rPr>
        <w:tab/>
        <w:t>683</w:t>
      </w:r>
    </w:p>
    <w:p w:rsidR="00000000" w:rsidRPr="00AE4EF2" w:rsidRDefault="00E8259B" w:rsidP="00AE4EF2">
      <w:pPr>
        <w:pStyle w:val="a8"/>
        <w:shd w:val="clear" w:color="auto" w:fill="auto"/>
        <w:tabs>
          <w:tab w:val="right" w:leader="dot" w:pos="6473"/>
        </w:tabs>
        <w:spacing w:before="0" w:after="0" w:line="240" w:lineRule="auto"/>
        <w:ind w:firstLine="0"/>
        <w:rPr>
          <w:sz w:val="24"/>
          <w:szCs w:val="28"/>
        </w:rPr>
      </w:pPr>
      <w:r w:rsidRPr="00AE4EF2">
        <w:rPr>
          <w:sz w:val="24"/>
          <w:szCs w:val="28"/>
        </w:rPr>
        <w:t xml:space="preserve">12.12.1. Особые </w:t>
      </w:r>
      <w:r w:rsidRPr="00AE4EF2">
        <w:rPr>
          <w:sz w:val="24"/>
          <w:szCs w:val="28"/>
        </w:rPr>
        <w:t>случаи группового изменения объектов</w:t>
      </w:r>
      <w:r w:rsidRPr="00AE4EF2">
        <w:rPr>
          <w:sz w:val="24"/>
          <w:szCs w:val="28"/>
        </w:rPr>
        <w:tab/>
        <w:t>685</w:t>
      </w:r>
    </w:p>
    <w:p w:rsidR="00000000" w:rsidRPr="00AE4EF2" w:rsidRDefault="00E8259B" w:rsidP="00AE4EF2">
      <w:pPr>
        <w:pStyle w:val="a8"/>
        <w:numPr>
          <w:ilvl w:val="0"/>
          <w:numId w:val="43"/>
        </w:numPr>
        <w:shd w:val="clear" w:color="auto" w:fill="auto"/>
        <w:tabs>
          <w:tab w:val="left" w:pos="588"/>
          <w:tab w:val="right" w:leader="dot" w:pos="6507"/>
        </w:tabs>
        <w:spacing w:before="0" w:after="0" w:line="240" w:lineRule="auto"/>
        <w:ind w:firstLine="0"/>
        <w:rPr>
          <w:sz w:val="24"/>
          <w:szCs w:val="28"/>
        </w:rPr>
      </w:pPr>
      <w:r w:rsidRPr="00AE4EF2">
        <w:rPr>
          <w:sz w:val="24"/>
          <w:szCs w:val="28"/>
        </w:rPr>
        <w:t>Расчеты с подотчетными лицами</w:t>
      </w:r>
      <w:r w:rsidRPr="00AE4EF2">
        <w:rPr>
          <w:sz w:val="24"/>
          <w:szCs w:val="28"/>
        </w:rPr>
        <w:tab/>
        <w:t>561</w:t>
      </w:r>
    </w:p>
    <w:p w:rsidR="00000000" w:rsidRPr="00AE4EF2" w:rsidRDefault="00E8259B" w:rsidP="00AE4EF2">
      <w:pPr>
        <w:pStyle w:val="a8"/>
        <w:numPr>
          <w:ilvl w:val="0"/>
          <w:numId w:val="43"/>
        </w:numPr>
        <w:shd w:val="clear" w:color="auto" w:fill="auto"/>
        <w:tabs>
          <w:tab w:val="left" w:pos="602"/>
          <w:tab w:val="right" w:leader="dot" w:pos="6507"/>
        </w:tabs>
        <w:spacing w:before="0" w:after="0" w:line="240" w:lineRule="auto"/>
        <w:ind w:firstLine="0"/>
        <w:rPr>
          <w:sz w:val="24"/>
          <w:szCs w:val="28"/>
        </w:rPr>
      </w:pPr>
      <w:r w:rsidRPr="00AE4EF2">
        <w:rPr>
          <w:sz w:val="24"/>
          <w:szCs w:val="28"/>
        </w:rPr>
        <w:t>Взаиморасчеты</w:t>
      </w:r>
      <w:r w:rsidRPr="00AE4EF2">
        <w:rPr>
          <w:sz w:val="24"/>
          <w:szCs w:val="28"/>
        </w:rPr>
        <w:tab/>
        <w:t>563</w:t>
      </w:r>
    </w:p>
    <w:p w:rsidR="00000000" w:rsidRPr="00AE4EF2" w:rsidRDefault="00E8259B" w:rsidP="00AE4EF2">
      <w:pPr>
        <w:pStyle w:val="a8"/>
        <w:numPr>
          <w:ilvl w:val="0"/>
          <w:numId w:val="44"/>
        </w:numPr>
        <w:shd w:val="clear" w:color="auto" w:fill="auto"/>
        <w:tabs>
          <w:tab w:val="left" w:pos="1038"/>
          <w:tab w:val="right" w:leader="dot" w:pos="6516"/>
        </w:tabs>
        <w:spacing w:before="0" w:after="0" w:line="240" w:lineRule="auto"/>
        <w:ind w:firstLine="0"/>
        <w:rPr>
          <w:sz w:val="24"/>
          <w:szCs w:val="28"/>
        </w:rPr>
      </w:pPr>
      <w:r w:rsidRPr="00AE4EF2">
        <w:rPr>
          <w:sz w:val="24"/>
          <w:szCs w:val="28"/>
        </w:rPr>
        <w:t>Виды задолженности</w:t>
      </w:r>
      <w:r w:rsidRPr="00AE4EF2">
        <w:rPr>
          <w:sz w:val="24"/>
          <w:szCs w:val="28"/>
        </w:rPr>
        <w:tab/>
        <w:t>564</w:t>
      </w:r>
    </w:p>
    <w:p w:rsidR="00000000" w:rsidRPr="00AE4EF2" w:rsidRDefault="00E8259B" w:rsidP="00AE4EF2">
      <w:pPr>
        <w:pStyle w:val="a8"/>
        <w:numPr>
          <w:ilvl w:val="0"/>
          <w:numId w:val="44"/>
        </w:numPr>
        <w:shd w:val="clear" w:color="auto" w:fill="auto"/>
        <w:tabs>
          <w:tab w:val="left" w:pos="1033"/>
          <w:tab w:val="left" w:leader="dot" w:pos="4378"/>
          <w:tab w:val="right" w:leader="dot" w:pos="6516"/>
        </w:tabs>
        <w:spacing w:before="0" w:after="0" w:line="240" w:lineRule="auto"/>
        <w:ind w:firstLine="0"/>
        <w:rPr>
          <w:sz w:val="24"/>
          <w:szCs w:val="28"/>
        </w:rPr>
      </w:pPr>
      <w:r w:rsidRPr="00AE4EF2">
        <w:rPr>
          <w:sz w:val="24"/>
          <w:szCs w:val="28"/>
        </w:rPr>
        <w:t>Детализация взаиморасчетов</w:t>
      </w:r>
      <w:r w:rsidRPr="00AE4EF2">
        <w:rPr>
          <w:sz w:val="24"/>
          <w:szCs w:val="28"/>
        </w:rPr>
        <w:tab/>
        <w:t xml:space="preserve"> </w:t>
      </w:r>
      <w:r w:rsidRPr="00AE4EF2">
        <w:rPr>
          <w:sz w:val="24"/>
          <w:szCs w:val="28"/>
        </w:rPr>
        <w:tab/>
        <w:t>565</w:t>
      </w:r>
    </w:p>
    <w:p w:rsidR="00000000" w:rsidRPr="00AE4EF2" w:rsidRDefault="00E8259B" w:rsidP="00AE4EF2">
      <w:pPr>
        <w:pStyle w:val="a8"/>
        <w:numPr>
          <w:ilvl w:val="0"/>
          <w:numId w:val="44"/>
        </w:numPr>
        <w:shd w:val="clear" w:color="auto" w:fill="auto"/>
        <w:tabs>
          <w:tab w:val="left" w:pos="1042"/>
          <w:tab w:val="right" w:leader="dot" w:pos="6516"/>
        </w:tabs>
        <w:spacing w:before="0" w:after="0" w:line="240" w:lineRule="auto"/>
        <w:ind w:firstLine="0"/>
        <w:rPr>
          <w:sz w:val="24"/>
          <w:szCs w:val="28"/>
        </w:rPr>
      </w:pPr>
      <w:r w:rsidRPr="00AE4EF2">
        <w:rPr>
          <w:sz w:val="24"/>
          <w:szCs w:val="28"/>
        </w:rPr>
        <w:t>Валюта взаиморасчетов</w:t>
      </w:r>
      <w:r w:rsidRPr="00AE4EF2">
        <w:rPr>
          <w:sz w:val="24"/>
          <w:szCs w:val="28"/>
        </w:rPr>
        <w:tab/>
        <w:t>565</w:t>
      </w:r>
    </w:p>
    <w:p w:rsidR="00000000" w:rsidRPr="00AE4EF2" w:rsidRDefault="00E8259B" w:rsidP="00AE4EF2">
      <w:pPr>
        <w:pStyle w:val="a8"/>
        <w:numPr>
          <w:ilvl w:val="0"/>
          <w:numId w:val="44"/>
        </w:numPr>
        <w:shd w:val="clear" w:color="auto" w:fill="auto"/>
        <w:tabs>
          <w:tab w:val="left" w:pos="1038"/>
          <w:tab w:val="right" w:leader="dot" w:pos="6516"/>
        </w:tabs>
        <w:spacing w:before="0" w:after="0" w:line="240" w:lineRule="auto"/>
        <w:ind w:firstLine="0"/>
        <w:rPr>
          <w:sz w:val="24"/>
          <w:szCs w:val="28"/>
        </w:rPr>
      </w:pPr>
      <w:r w:rsidRPr="00AE4EF2">
        <w:rPr>
          <w:sz w:val="24"/>
          <w:szCs w:val="28"/>
        </w:rPr>
        <w:t>Проведение взаимозачетов и списание задолженности</w:t>
      </w:r>
      <w:r w:rsidRPr="00AE4EF2">
        <w:rPr>
          <w:sz w:val="24"/>
          <w:szCs w:val="28"/>
        </w:rPr>
        <w:tab/>
        <w:t>566</w:t>
      </w:r>
    </w:p>
    <w:p w:rsidR="00000000" w:rsidRPr="00AE4EF2" w:rsidRDefault="00E8259B" w:rsidP="00AE4EF2">
      <w:pPr>
        <w:pStyle w:val="a8"/>
        <w:numPr>
          <w:ilvl w:val="0"/>
          <w:numId w:val="44"/>
        </w:numPr>
        <w:shd w:val="clear" w:color="auto" w:fill="auto"/>
        <w:tabs>
          <w:tab w:val="left" w:pos="1042"/>
          <w:tab w:val="right" w:leader="dot" w:pos="6516"/>
        </w:tabs>
        <w:spacing w:before="0" w:after="0" w:line="240" w:lineRule="auto"/>
        <w:ind w:firstLine="0"/>
        <w:rPr>
          <w:sz w:val="24"/>
          <w:szCs w:val="28"/>
        </w:rPr>
      </w:pPr>
      <w:r w:rsidRPr="00AE4EF2">
        <w:rPr>
          <w:sz w:val="24"/>
          <w:szCs w:val="28"/>
        </w:rPr>
        <w:t>Сверка взаиморасчетов</w:t>
      </w:r>
      <w:r w:rsidRPr="00AE4EF2">
        <w:rPr>
          <w:sz w:val="24"/>
          <w:szCs w:val="28"/>
        </w:rPr>
        <w:tab/>
        <w:t>566</w:t>
      </w:r>
    </w:p>
    <w:p w:rsidR="00000000" w:rsidRPr="00AE4EF2" w:rsidRDefault="00E8259B" w:rsidP="00AE4EF2">
      <w:pPr>
        <w:pStyle w:val="a8"/>
        <w:numPr>
          <w:ilvl w:val="0"/>
          <w:numId w:val="43"/>
        </w:numPr>
        <w:shd w:val="clear" w:color="auto" w:fill="auto"/>
        <w:tabs>
          <w:tab w:val="left" w:pos="598"/>
          <w:tab w:val="right" w:leader="dot" w:pos="6507"/>
        </w:tabs>
        <w:spacing w:before="0" w:after="0" w:line="240" w:lineRule="auto"/>
        <w:ind w:firstLine="0"/>
        <w:rPr>
          <w:sz w:val="24"/>
          <w:szCs w:val="28"/>
        </w:rPr>
      </w:pPr>
      <w:r w:rsidRPr="00AE4EF2">
        <w:rPr>
          <w:sz w:val="24"/>
          <w:szCs w:val="28"/>
        </w:rPr>
        <w:t>Кредиты, депозиты, займы</w:t>
      </w:r>
      <w:r w:rsidRPr="00AE4EF2">
        <w:rPr>
          <w:sz w:val="24"/>
          <w:szCs w:val="28"/>
        </w:rPr>
        <w:tab/>
        <w:t>566</w:t>
      </w:r>
    </w:p>
    <w:p w:rsidR="00000000" w:rsidRPr="00AE4EF2" w:rsidRDefault="00E8259B" w:rsidP="00AE4EF2">
      <w:pPr>
        <w:pStyle w:val="a8"/>
        <w:numPr>
          <w:ilvl w:val="0"/>
          <w:numId w:val="45"/>
        </w:numPr>
        <w:shd w:val="clear" w:color="auto" w:fill="auto"/>
        <w:tabs>
          <w:tab w:val="left" w:pos="1042"/>
          <w:tab w:val="right" w:leader="dot" w:pos="6516"/>
        </w:tabs>
        <w:spacing w:before="0" w:after="0" w:line="240" w:lineRule="auto"/>
        <w:ind w:firstLine="0"/>
        <w:rPr>
          <w:sz w:val="24"/>
          <w:szCs w:val="28"/>
        </w:rPr>
      </w:pPr>
      <w:r w:rsidRPr="00AE4EF2">
        <w:rPr>
          <w:sz w:val="24"/>
          <w:szCs w:val="28"/>
        </w:rPr>
        <w:t>Учет кредитных договоров</w:t>
      </w:r>
      <w:r w:rsidRPr="00AE4EF2">
        <w:rPr>
          <w:sz w:val="24"/>
          <w:szCs w:val="28"/>
        </w:rPr>
        <w:tab/>
        <w:t>567</w:t>
      </w:r>
    </w:p>
    <w:p w:rsidR="00000000" w:rsidRPr="00AE4EF2" w:rsidRDefault="00E8259B" w:rsidP="00AE4EF2">
      <w:pPr>
        <w:pStyle w:val="a8"/>
        <w:numPr>
          <w:ilvl w:val="0"/>
          <w:numId w:val="45"/>
        </w:numPr>
        <w:shd w:val="clear" w:color="auto" w:fill="auto"/>
        <w:tabs>
          <w:tab w:val="left" w:pos="1042"/>
          <w:tab w:val="right" w:leader="dot" w:pos="6516"/>
        </w:tabs>
        <w:spacing w:before="0" w:after="0" w:line="240" w:lineRule="auto"/>
        <w:ind w:firstLine="0"/>
        <w:rPr>
          <w:sz w:val="24"/>
          <w:szCs w:val="28"/>
        </w:rPr>
      </w:pPr>
      <w:r w:rsidRPr="00AE4EF2">
        <w:rPr>
          <w:sz w:val="24"/>
          <w:szCs w:val="28"/>
        </w:rPr>
        <w:t>График платежей</w:t>
      </w:r>
      <w:r w:rsidRPr="00AE4EF2">
        <w:rPr>
          <w:sz w:val="24"/>
          <w:szCs w:val="28"/>
        </w:rPr>
        <w:tab/>
        <w:t>568</w:t>
      </w:r>
    </w:p>
    <w:p w:rsidR="00000000" w:rsidRPr="00AE4EF2" w:rsidRDefault="00E8259B" w:rsidP="00AE4EF2">
      <w:pPr>
        <w:pStyle w:val="a8"/>
        <w:numPr>
          <w:ilvl w:val="0"/>
          <w:numId w:val="45"/>
        </w:numPr>
        <w:shd w:val="clear" w:color="auto" w:fill="auto"/>
        <w:tabs>
          <w:tab w:val="left" w:pos="1042"/>
          <w:tab w:val="right" w:leader="dot" w:pos="6516"/>
        </w:tabs>
        <w:spacing w:before="0" w:after="0" w:line="240" w:lineRule="auto"/>
        <w:ind w:firstLine="0"/>
        <w:rPr>
          <w:sz w:val="24"/>
          <w:szCs w:val="28"/>
        </w:rPr>
      </w:pPr>
      <w:r w:rsidRPr="00AE4EF2">
        <w:rPr>
          <w:sz w:val="24"/>
          <w:szCs w:val="28"/>
        </w:rPr>
        <w:t>Оплата по кредитам и депозитам</w:t>
      </w:r>
      <w:r w:rsidRPr="00AE4EF2">
        <w:rPr>
          <w:sz w:val="24"/>
          <w:szCs w:val="28"/>
        </w:rPr>
        <w:tab/>
        <w:t>569</w:t>
      </w:r>
    </w:p>
    <w:p w:rsidR="00000000" w:rsidRPr="00AE4EF2" w:rsidRDefault="00E8259B" w:rsidP="00AE4EF2">
      <w:pPr>
        <w:pStyle w:val="a8"/>
        <w:numPr>
          <w:ilvl w:val="0"/>
          <w:numId w:val="45"/>
        </w:numPr>
        <w:shd w:val="clear" w:color="auto" w:fill="auto"/>
        <w:tabs>
          <w:tab w:val="left" w:pos="1047"/>
          <w:tab w:val="right" w:leader="dot" w:pos="6516"/>
        </w:tabs>
        <w:spacing w:before="0" w:after="0" w:line="240" w:lineRule="auto"/>
        <w:ind w:firstLine="0"/>
        <w:rPr>
          <w:sz w:val="24"/>
          <w:szCs w:val="28"/>
        </w:rPr>
      </w:pPr>
      <w:r w:rsidRPr="00AE4EF2">
        <w:rPr>
          <w:sz w:val="24"/>
          <w:szCs w:val="28"/>
        </w:rPr>
        <w:t>Начисления по кредитам и депозитам</w:t>
      </w:r>
      <w:r w:rsidRPr="00AE4EF2">
        <w:rPr>
          <w:sz w:val="24"/>
          <w:szCs w:val="28"/>
        </w:rPr>
        <w:tab/>
        <w:t>570</w:t>
      </w:r>
    </w:p>
    <w:p w:rsidR="00000000" w:rsidRPr="00AE4EF2" w:rsidRDefault="00E8259B" w:rsidP="00AE4EF2">
      <w:pPr>
        <w:pStyle w:val="13"/>
        <w:shd w:val="clear" w:color="auto" w:fill="auto"/>
        <w:tabs>
          <w:tab w:val="right" w:leader="dot" w:pos="6516"/>
        </w:tabs>
        <w:spacing w:before="0" w:after="0" w:line="240" w:lineRule="auto"/>
        <w:rPr>
          <w:sz w:val="24"/>
          <w:szCs w:val="28"/>
        </w:rPr>
      </w:pPr>
      <w:r w:rsidRPr="00AE4EF2">
        <w:rPr>
          <w:sz w:val="24"/>
          <w:szCs w:val="28"/>
        </w:rPr>
        <w:t>Глава 9. Управленческий учет зат</w:t>
      </w:r>
      <w:r w:rsidRPr="00AE4EF2">
        <w:rPr>
          <w:sz w:val="24"/>
          <w:szCs w:val="28"/>
        </w:rPr>
        <w:t>рат и финансовый результат</w:t>
      </w:r>
      <w:r w:rsidRPr="00AE4EF2">
        <w:rPr>
          <w:sz w:val="24"/>
          <w:szCs w:val="28"/>
        </w:rPr>
        <w:tab/>
        <w:t>571</w:t>
      </w:r>
    </w:p>
    <w:p w:rsidR="00000000" w:rsidRPr="00AE4EF2" w:rsidRDefault="00E8259B" w:rsidP="00AE4EF2">
      <w:pPr>
        <w:pStyle w:val="a8"/>
        <w:numPr>
          <w:ilvl w:val="0"/>
          <w:numId w:val="46"/>
        </w:numPr>
        <w:shd w:val="clear" w:color="auto" w:fill="auto"/>
        <w:tabs>
          <w:tab w:val="left" w:pos="588"/>
          <w:tab w:val="right" w:leader="dot" w:pos="6507"/>
        </w:tabs>
        <w:spacing w:before="0" w:after="0" w:line="240" w:lineRule="auto"/>
        <w:ind w:firstLine="0"/>
        <w:rPr>
          <w:sz w:val="24"/>
          <w:szCs w:val="28"/>
        </w:rPr>
      </w:pPr>
      <w:r w:rsidRPr="00AE4EF2">
        <w:rPr>
          <w:sz w:val="24"/>
          <w:szCs w:val="28"/>
        </w:rPr>
        <w:t>Доходы предприятия</w:t>
      </w:r>
      <w:r w:rsidRPr="00AE4EF2">
        <w:rPr>
          <w:sz w:val="24"/>
          <w:szCs w:val="28"/>
        </w:rPr>
        <w:tab/>
        <w:t>572</w:t>
      </w:r>
    </w:p>
    <w:p w:rsidR="00000000" w:rsidRPr="00AE4EF2" w:rsidRDefault="00E8259B" w:rsidP="00AE4EF2">
      <w:pPr>
        <w:pStyle w:val="a8"/>
        <w:numPr>
          <w:ilvl w:val="0"/>
          <w:numId w:val="47"/>
        </w:numPr>
        <w:shd w:val="clear" w:color="auto" w:fill="auto"/>
        <w:tabs>
          <w:tab w:val="left" w:pos="1042"/>
          <w:tab w:val="right" w:leader="dot" w:pos="6516"/>
        </w:tabs>
        <w:spacing w:before="0" w:after="0" w:line="240" w:lineRule="auto"/>
        <w:ind w:firstLine="0"/>
        <w:rPr>
          <w:sz w:val="24"/>
          <w:szCs w:val="28"/>
        </w:rPr>
      </w:pPr>
      <w:r w:rsidRPr="00AE4EF2">
        <w:rPr>
          <w:sz w:val="24"/>
          <w:szCs w:val="28"/>
        </w:rPr>
        <w:t>Учет выручки</w:t>
      </w:r>
      <w:r w:rsidRPr="00AE4EF2">
        <w:rPr>
          <w:sz w:val="24"/>
          <w:szCs w:val="28"/>
        </w:rPr>
        <w:tab/>
        <w:t>573</w:t>
      </w:r>
    </w:p>
    <w:p w:rsidR="00000000" w:rsidRPr="00AE4EF2" w:rsidRDefault="00E8259B" w:rsidP="00AE4EF2">
      <w:pPr>
        <w:pStyle w:val="a8"/>
        <w:numPr>
          <w:ilvl w:val="0"/>
          <w:numId w:val="47"/>
        </w:numPr>
        <w:shd w:val="clear" w:color="auto" w:fill="auto"/>
        <w:tabs>
          <w:tab w:val="left" w:pos="1042"/>
          <w:tab w:val="right" w:leader="dot" w:pos="6516"/>
        </w:tabs>
        <w:spacing w:before="0" w:after="0" w:line="240" w:lineRule="auto"/>
        <w:ind w:firstLine="0"/>
        <w:rPr>
          <w:sz w:val="24"/>
          <w:szCs w:val="28"/>
        </w:rPr>
      </w:pPr>
      <w:r w:rsidRPr="00AE4EF2">
        <w:rPr>
          <w:sz w:val="24"/>
          <w:szCs w:val="28"/>
        </w:rPr>
        <w:t>Учет прочих доходов</w:t>
      </w:r>
      <w:r w:rsidRPr="00AE4EF2">
        <w:rPr>
          <w:sz w:val="24"/>
          <w:szCs w:val="28"/>
        </w:rPr>
        <w:tab/>
        <w:t>574</w:t>
      </w:r>
    </w:p>
    <w:p w:rsidR="00000000" w:rsidRPr="00AE4EF2" w:rsidRDefault="00E8259B" w:rsidP="00AE4EF2">
      <w:pPr>
        <w:pStyle w:val="a8"/>
        <w:numPr>
          <w:ilvl w:val="0"/>
          <w:numId w:val="46"/>
        </w:numPr>
        <w:shd w:val="clear" w:color="auto" w:fill="auto"/>
        <w:tabs>
          <w:tab w:val="left" w:pos="602"/>
          <w:tab w:val="right" w:leader="dot" w:pos="6507"/>
        </w:tabs>
        <w:spacing w:before="0" w:after="0" w:line="240" w:lineRule="auto"/>
        <w:ind w:firstLine="0"/>
        <w:rPr>
          <w:sz w:val="24"/>
          <w:szCs w:val="28"/>
        </w:rPr>
      </w:pPr>
      <w:r w:rsidRPr="00AE4EF2">
        <w:rPr>
          <w:sz w:val="24"/>
          <w:szCs w:val="28"/>
        </w:rPr>
        <w:t>Расходы предприятия</w:t>
      </w:r>
      <w:r w:rsidRPr="00AE4EF2">
        <w:rPr>
          <w:sz w:val="24"/>
          <w:szCs w:val="28"/>
        </w:rPr>
        <w:tab/>
        <w:t>575</w:t>
      </w:r>
    </w:p>
    <w:p w:rsidR="00000000" w:rsidRPr="00AE4EF2" w:rsidRDefault="00E8259B" w:rsidP="00AE4EF2">
      <w:pPr>
        <w:pStyle w:val="a8"/>
        <w:numPr>
          <w:ilvl w:val="0"/>
          <w:numId w:val="48"/>
        </w:numPr>
        <w:shd w:val="clear" w:color="auto" w:fill="auto"/>
        <w:tabs>
          <w:tab w:val="left" w:pos="1042"/>
          <w:tab w:val="right" w:leader="dot" w:pos="6516"/>
        </w:tabs>
        <w:spacing w:before="0" w:after="0" w:line="240" w:lineRule="auto"/>
        <w:ind w:firstLine="0"/>
        <w:rPr>
          <w:sz w:val="24"/>
          <w:szCs w:val="28"/>
        </w:rPr>
      </w:pPr>
      <w:r w:rsidRPr="00AE4EF2">
        <w:rPr>
          <w:sz w:val="24"/>
          <w:szCs w:val="28"/>
        </w:rPr>
        <w:t>Определение себестоимости продаж и складских остатков</w:t>
      </w:r>
      <w:r w:rsidRPr="00AE4EF2">
        <w:rPr>
          <w:sz w:val="24"/>
          <w:szCs w:val="28"/>
        </w:rPr>
        <w:tab/>
        <w:t>577</w:t>
      </w:r>
    </w:p>
    <w:p w:rsidR="00000000" w:rsidRPr="00AE4EF2" w:rsidRDefault="00E8259B" w:rsidP="00AE4EF2">
      <w:pPr>
        <w:pStyle w:val="a8"/>
        <w:numPr>
          <w:ilvl w:val="0"/>
          <w:numId w:val="48"/>
        </w:numPr>
        <w:shd w:val="clear" w:color="auto" w:fill="auto"/>
        <w:tabs>
          <w:tab w:val="left" w:pos="1047"/>
          <w:tab w:val="right" w:leader="dot" w:pos="6516"/>
        </w:tabs>
        <w:spacing w:before="0" w:after="0" w:line="240" w:lineRule="auto"/>
        <w:ind w:firstLine="0"/>
        <w:rPr>
          <w:sz w:val="24"/>
          <w:szCs w:val="28"/>
        </w:rPr>
      </w:pPr>
      <w:r w:rsidRPr="00AE4EF2">
        <w:rPr>
          <w:sz w:val="24"/>
          <w:szCs w:val="28"/>
        </w:rPr>
        <w:t>Расходы, распределяемые на себестои</w:t>
      </w:r>
      <w:r w:rsidRPr="00AE4EF2">
        <w:rPr>
          <w:sz w:val="24"/>
          <w:szCs w:val="28"/>
        </w:rPr>
        <w:t>мость товаров</w:t>
      </w:r>
      <w:r w:rsidRPr="00AE4EF2">
        <w:rPr>
          <w:sz w:val="24"/>
          <w:szCs w:val="28"/>
        </w:rPr>
        <w:tab/>
        <w:t>584</w:t>
      </w:r>
    </w:p>
    <w:p w:rsidR="00000000" w:rsidRPr="00AE4EF2" w:rsidRDefault="00E8259B" w:rsidP="00AE4EF2">
      <w:pPr>
        <w:pStyle w:val="a8"/>
        <w:numPr>
          <w:ilvl w:val="0"/>
          <w:numId w:val="46"/>
        </w:numPr>
        <w:shd w:val="clear" w:color="auto" w:fill="auto"/>
        <w:tabs>
          <w:tab w:val="left" w:pos="593"/>
          <w:tab w:val="right" w:leader="dot" w:pos="6507"/>
        </w:tabs>
        <w:spacing w:before="0" w:after="0" w:line="240" w:lineRule="auto"/>
        <w:ind w:firstLine="0"/>
        <w:rPr>
          <w:sz w:val="24"/>
          <w:szCs w:val="28"/>
        </w:rPr>
      </w:pPr>
      <w:r w:rsidRPr="00AE4EF2">
        <w:rPr>
          <w:sz w:val="24"/>
          <w:szCs w:val="28"/>
        </w:rPr>
        <w:t>Обособленный расчет себестоимости</w:t>
      </w:r>
      <w:r w:rsidRPr="00AE4EF2">
        <w:rPr>
          <w:sz w:val="24"/>
          <w:szCs w:val="28"/>
        </w:rPr>
        <w:tab/>
        <w:t>586</w:t>
      </w:r>
    </w:p>
    <w:p w:rsidR="00000000" w:rsidRPr="00AE4EF2" w:rsidRDefault="00E8259B" w:rsidP="00AE4EF2">
      <w:pPr>
        <w:pStyle w:val="a8"/>
        <w:numPr>
          <w:ilvl w:val="0"/>
          <w:numId w:val="49"/>
        </w:numPr>
        <w:shd w:val="clear" w:color="auto" w:fill="auto"/>
        <w:tabs>
          <w:tab w:val="left" w:pos="1047"/>
          <w:tab w:val="right" w:leader="dot" w:pos="6516"/>
        </w:tabs>
        <w:spacing w:before="0" w:after="0" w:line="240" w:lineRule="auto"/>
        <w:ind w:firstLine="0"/>
        <w:rPr>
          <w:sz w:val="24"/>
          <w:szCs w:val="28"/>
        </w:rPr>
      </w:pPr>
      <w:r w:rsidRPr="00AE4EF2">
        <w:rPr>
          <w:sz w:val="24"/>
          <w:szCs w:val="28"/>
        </w:rPr>
        <w:t>Настройка обособленного учета</w:t>
      </w:r>
      <w:r w:rsidRPr="00AE4EF2">
        <w:rPr>
          <w:sz w:val="24"/>
          <w:szCs w:val="28"/>
        </w:rPr>
        <w:tab/>
        <w:t>588</w:t>
      </w:r>
    </w:p>
    <w:p w:rsidR="00000000" w:rsidRPr="00AE4EF2" w:rsidRDefault="00E8259B" w:rsidP="00AE4EF2">
      <w:pPr>
        <w:pStyle w:val="a8"/>
        <w:numPr>
          <w:ilvl w:val="0"/>
          <w:numId w:val="49"/>
        </w:numPr>
        <w:shd w:val="clear" w:color="auto" w:fill="auto"/>
        <w:tabs>
          <w:tab w:val="left" w:pos="1042"/>
          <w:tab w:val="right" w:leader="dot" w:pos="6516"/>
        </w:tabs>
        <w:spacing w:before="0" w:after="0" w:line="240" w:lineRule="auto"/>
        <w:ind w:firstLine="0"/>
        <w:rPr>
          <w:sz w:val="24"/>
          <w:szCs w:val="28"/>
        </w:rPr>
      </w:pPr>
      <w:r w:rsidRPr="00AE4EF2">
        <w:rPr>
          <w:sz w:val="24"/>
          <w:szCs w:val="28"/>
        </w:rPr>
        <w:t>Корректировки обособленного учета</w:t>
      </w:r>
      <w:r w:rsidRPr="00AE4EF2">
        <w:rPr>
          <w:sz w:val="24"/>
          <w:szCs w:val="28"/>
        </w:rPr>
        <w:tab/>
        <w:t>588</w:t>
      </w:r>
    </w:p>
    <w:p w:rsidR="00000000" w:rsidRPr="00AE4EF2" w:rsidRDefault="00E8259B" w:rsidP="00AE4EF2">
      <w:pPr>
        <w:pStyle w:val="a8"/>
        <w:numPr>
          <w:ilvl w:val="0"/>
          <w:numId w:val="49"/>
        </w:numPr>
        <w:shd w:val="clear" w:color="auto" w:fill="auto"/>
        <w:tabs>
          <w:tab w:val="left" w:pos="1047"/>
          <w:tab w:val="right" w:leader="dot" w:pos="6516"/>
        </w:tabs>
        <w:spacing w:before="0" w:after="0" w:line="240" w:lineRule="auto"/>
        <w:ind w:firstLine="0"/>
        <w:rPr>
          <w:sz w:val="24"/>
          <w:szCs w:val="28"/>
        </w:rPr>
      </w:pPr>
      <w:r w:rsidRPr="00AE4EF2">
        <w:rPr>
          <w:sz w:val="24"/>
          <w:szCs w:val="28"/>
        </w:rPr>
        <w:t>Анализ результатов обособленного учета</w:t>
      </w:r>
      <w:r w:rsidRPr="00AE4EF2">
        <w:rPr>
          <w:sz w:val="24"/>
          <w:szCs w:val="28"/>
        </w:rPr>
        <w:tab/>
        <w:t>590</w:t>
      </w:r>
    </w:p>
    <w:p w:rsidR="00000000" w:rsidRPr="00AE4EF2" w:rsidRDefault="00E8259B" w:rsidP="00AE4EF2">
      <w:pPr>
        <w:pStyle w:val="a8"/>
        <w:numPr>
          <w:ilvl w:val="0"/>
          <w:numId w:val="49"/>
        </w:numPr>
        <w:shd w:val="clear" w:color="auto" w:fill="auto"/>
        <w:tabs>
          <w:tab w:val="left" w:pos="1052"/>
        </w:tabs>
        <w:spacing w:before="0" w:after="0" w:line="240" w:lineRule="auto"/>
        <w:ind w:firstLine="0"/>
        <w:rPr>
          <w:sz w:val="24"/>
          <w:szCs w:val="28"/>
        </w:rPr>
      </w:pPr>
      <w:r w:rsidRPr="00AE4EF2">
        <w:rPr>
          <w:sz w:val="24"/>
          <w:szCs w:val="28"/>
        </w:rPr>
        <w:t>Расходы, распределяемые на финансовый результат</w:t>
      </w:r>
    </w:p>
    <w:p w:rsidR="00000000" w:rsidRPr="00AE4EF2" w:rsidRDefault="00E8259B" w:rsidP="00AE4EF2">
      <w:pPr>
        <w:pStyle w:val="a8"/>
        <w:shd w:val="clear" w:color="auto" w:fill="auto"/>
        <w:tabs>
          <w:tab w:val="right" w:leader="dot" w:pos="6518"/>
        </w:tabs>
        <w:spacing w:before="0" w:after="0" w:line="240" w:lineRule="auto"/>
        <w:ind w:firstLine="0"/>
        <w:rPr>
          <w:sz w:val="24"/>
          <w:szCs w:val="28"/>
        </w:rPr>
      </w:pPr>
      <w:r w:rsidRPr="00AE4EF2">
        <w:rPr>
          <w:sz w:val="24"/>
          <w:szCs w:val="28"/>
        </w:rPr>
        <w:t>(направление деятельности)</w:t>
      </w:r>
      <w:r w:rsidRPr="00AE4EF2">
        <w:rPr>
          <w:sz w:val="24"/>
          <w:szCs w:val="28"/>
        </w:rPr>
        <w:tab/>
        <w:t>590</w:t>
      </w:r>
    </w:p>
    <w:p w:rsidR="00000000" w:rsidRPr="00AE4EF2" w:rsidRDefault="00E8259B" w:rsidP="00AE4EF2">
      <w:pPr>
        <w:pStyle w:val="a8"/>
        <w:numPr>
          <w:ilvl w:val="0"/>
          <w:numId w:val="49"/>
        </w:numPr>
        <w:shd w:val="clear" w:color="auto" w:fill="auto"/>
        <w:tabs>
          <w:tab w:val="left" w:pos="1052"/>
          <w:tab w:val="right" w:leader="dot" w:pos="6516"/>
        </w:tabs>
        <w:spacing w:before="0" w:after="0" w:line="240" w:lineRule="auto"/>
        <w:ind w:firstLine="0"/>
        <w:rPr>
          <w:sz w:val="24"/>
          <w:szCs w:val="28"/>
        </w:rPr>
      </w:pPr>
      <w:r w:rsidRPr="00AE4EF2">
        <w:rPr>
          <w:sz w:val="24"/>
          <w:szCs w:val="28"/>
        </w:rPr>
        <w:t>Расходы будущих периодов</w:t>
      </w:r>
      <w:r w:rsidRPr="00AE4EF2">
        <w:rPr>
          <w:sz w:val="24"/>
          <w:szCs w:val="28"/>
        </w:rPr>
        <w:tab/>
        <w:t>592</w:t>
      </w:r>
    </w:p>
    <w:p w:rsidR="00000000" w:rsidRPr="00AE4EF2" w:rsidRDefault="00E8259B" w:rsidP="00AE4EF2">
      <w:pPr>
        <w:pStyle w:val="a8"/>
        <w:numPr>
          <w:ilvl w:val="0"/>
          <w:numId w:val="46"/>
        </w:numPr>
        <w:shd w:val="clear" w:color="auto" w:fill="auto"/>
        <w:tabs>
          <w:tab w:val="left" w:pos="598"/>
          <w:tab w:val="right" w:leader="dot" w:pos="6507"/>
        </w:tabs>
        <w:spacing w:before="0" w:after="0" w:line="240" w:lineRule="auto"/>
        <w:ind w:firstLine="0"/>
        <w:rPr>
          <w:sz w:val="24"/>
          <w:szCs w:val="28"/>
        </w:rPr>
      </w:pPr>
      <w:r w:rsidRPr="00AE4EF2">
        <w:rPr>
          <w:sz w:val="24"/>
          <w:szCs w:val="28"/>
        </w:rPr>
        <w:t>Финансовый результат по направлениям деятельности</w:t>
      </w:r>
      <w:r w:rsidRPr="00AE4EF2">
        <w:rPr>
          <w:sz w:val="24"/>
          <w:szCs w:val="28"/>
        </w:rPr>
        <w:tab/>
        <w:t>594</w:t>
      </w:r>
    </w:p>
    <w:p w:rsidR="00000000" w:rsidRPr="00AE4EF2" w:rsidRDefault="00E8259B" w:rsidP="00AE4EF2">
      <w:pPr>
        <w:pStyle w:val="a8"/>
        <w:numPr>
          <w:ilvl w:val="0"/>
          <w:numId w:val="50"/>
        </w:numPr>
        <w:shd w:val="clear" w:color="auto" w:fill="auto"/>
        <w:tabs>
          <w:tab w:val="left" w:pos="1052"/>
          <w:tab w:val="right" w:leader="dot" w:pos="6516"/>
        </w:tabs>
        <w:spacing w:before="0" w:after="0" w:line="240" w:lineRule="auto"/>
        <w:ind w:firstLine="0"/>
        <w:rPr>
          <w:sz w:val="24"/>
          <w:szCs w:val="28"/>
        </w:rPr>
      </w:pPr>
      <w:r w:rsidRPr="00AE4EF2">
        <w:rPr>
          <w:sz w:val="24"/>
          <w:szCs w:val="28"/>
        </w:rPr>
        <w:t>Распределение выручки и себестоимости продаж</w:t>
      </w:r>
      <w:r w:rsidRPr="00AE4EF2">
        <w:rPr>
          <w:sz w:val="24"/>
          <w:szCs w:val="28"/>
        </w:rPr>
        <w:tab/>
        <w:t>594</w:t>
      </w:r>
    </w:p>
    <w:p w:rsidR="00000000" w:rsidRPr="00AE4EF2" w:rsidRDefault="00E8259B" w:rsidP="00AE4EF2">
      <w:pPr>
        <w:pStyle w:val="a8"/>
        <w:numPr>
          <w:ilvl w:val="0"/>
          <w:numId w:val="50"/>
        </w:numPr>
        <w:shd w:val="clear" w:color="auto" w:fill="auto"/>
        <w:tabs>
          <w:tab w:val="left" w:pos="1052"/>
          <w:tab w:val="right" w:leader="dot" w:pos="6516"/>
        </w:tabs>
        <w:spacing w:before="0" w:after="0" w:line="240" w:lineRule="auto"/>
        <w:ind w:firstLine="0"/>
        <w:rPr>
          <w:sz w:val="24"/>
          <w:szCs w:val="28"/>
        </w:rPr>
      </w:pPr>
      <w:r w:rsidRPr="00AE4EF2">
        <w:rPr>
          <w:sz w:val="24"/>
          <w:szCs w:val="28"/>
        </w:rPr>
        <w:t>Распределение постатейных доходов и расходов</w:t>
      </w:r>
      <w:r w:rsidRPr="00AE4EF2">
        <w:rPr>
          <w:sz w:val="24"/>
          <w:szCs w:val="28"/>
        </w:rPr>
        <w:tab/>
        <w:t>596</w:t>
      </w:r>
    </w:p>
    <w:p w:rsidR="00000000" w:rsidRPr="00AE4EF2" w:rsidRDefault="00E8259B" w:rsidP="00AE4EF2">
      <w:pPr>
        <w:pStyle w:val="a8"/>
        <w:numPr>
          <w:ilvl w:val="0"/>
          <w:numId w:val="46"/>
        </w:numPr>
        <w:shd w:val="clear" w:color="auto" w:fill="auto"/>
        <w:tabs>
          <w:tab w:val="left" w:pos="593"/>
          <w:tab w:val="right" w:leader="dot" w:pos="6507"/>
        </w:tabs>
        <w:spacing w:before="0" w:after="0" w:line="240" w:lineRule="auto"/>
        <w:ind w:firstLine="0"/>
        <w:rPr>
          <w:sz w:val="24"/>
          <w:szCs w:val="28"/>
        </w:rPr>
      </w:pPr>
      <w:r w:rsidRPr="00AE4EF2">
        <w:rPr>
          <w:sz w:val="24"/>
          <w:szCs w:val="28"/>
        </w:rPr>
        <w:t>Закрыти</w:t>
      </w:r>
      <w:r w:rsidRPr="00AE4EF2">
        <w:rPr>
          <w:sz w:val="24"/>
          <w:szCs w:val="28"/>
        </w:rPr>
        <w:t>е месяца</w:t>
      </w:r>
      <w:r w:rsidRPr="00AE4EF2">
        <w:rPr>
          <w:sz w:val="24"/>
          <w:szCs w:val="28"/>
        </w:rPr>
        <w:tab/>
        <w:t>597</w:t>
      </w:r>
    </w:p>
    <w:p w:rsidR="00000000" w:rsidRPr="00AE4EF2" w:rsidRDefault="00E8259B" w:rsidP="00AE4EF2">
      <w:pPr>
        <w:pStyle w:val="a8"/>
        <w:numPr>
          <w:ilvl w:val="0"/>
          <w:numId w:val="46"/>
        </w:numPr>
        <w:shd w:val="clear" w:color="auto" w:fill="auto"/>
        <w:tabs>
          <w:tab w:val="left" w:pos="588"/>
          <w:tab w:val="right" w:leader="dot" w:pos="6507"/>
        </w:tabs>
        <w:spacing w:before="0" w:after="0" w:line="240" w:lineRule="auto"/>
        <w:ind w:firstLine="0"/>
        <w:rPr>
          <w:sz w:val="24"/>
          <w:szCs w:val="28"/>
        </w:rPr>
      </w:pPr>
      <w:r w:rsidRPr="00AE4EF2">
        <w:rPr>
          <w:sz w:val="24"/>
          <w:szCs w:val="28"/>
        </w:rPr>
        <w:t>Анализ финансовых результатов</w:t>
      </w:r>
      <w:r w:rsidRPr="00AE4EF2">
        <w:rPr>
          <w:sz w:val="24"/>
          <w:szCs w:val="28"/>
        </w:rPr>
        <w:tab/>
        <w:t>598</w:t>
      </w:r>
    </w:p>
    <w:p w:rsidR="00000000" w:rsidRPr="00AE4EF2" w:rsidRDefault="00E8259B" w:rsidP="00AE4EF2">
      <w:pPr>
        <w:pStyle w:val="13"/>
        <w:shd w:val="clear" w:color="auto" w:fill="auto"/>
        <w:tabs>
          <w:tab w:val="right" w:leader="dot" w:pos="6516"/>
        </w:tabs>
        <w:spacing w:before="0" w:after="0" w:line="240" w:lineRule="auto"/>
        <w:rPr>
          <w:sz w:val="24"/>
          <w:szCs w:val="28"/>
        </w:rPr>
      </w:pPr>
      <w:r w:rsidRPr="00AE4EF2">
        <w:rPr>
          <w:sz w:val="24"/>
          <w:szCs w:val="28"/>
        </w:rPr>
        <w:t>Глава 10. Отчеты и мониторинг</w:t>
      </w:r>
      <w:r w:rsidRPr="00AE4EF2">
        <w:rPr>
          <w:sz w:val="24"/>
          <w:szCs w:val="28"/>
        </w:rPr>
        <w:tab/>
        <w:t>601</w:t>
      </w:r>
    </w:p>
    <w:p w:rsidR="00000000" w:rsidRPr="00AE4EF2" w:rsidRDefault="00E8259B" w:rsidP="00AE4EF2">
      <w:pPr>
        <w:pStyle w:val="a8"/>
        <w:numPr>
          <w:ilvl w:val="0"/>
          <w:numId w:val="51"/>
        </w:numPr>
        <w:shd w:val="clear" w:color="auto" w:fill="auto"/>
        <w:tabs>
          <w:tab w:val="left" w:pos="665"/>
          <w:tab w:val="left" w:leader="dot" w:pos="4145"/>
          <w:tab w:val="right" w:leader="dot" w:pos="6507"/>
        </w:tabs>
        <w:spacing w:before="0" w:after="0" w:line="240" w:lineRule="auto"/>
        <w:ind w:firstLine="0"/>
        <w:rPr>
          <w:sz w:val="24"/>
          <w:szCs w:val="28"/>
        </w:rPr>
      </w:pPr>
      <w:r w:rsidRPr="00AE4EF2">
        <w:rPr>
          <w:sz w:val="24"/>
          <w:szCs w:val="28"/>
        </w:rPr>
        <w:t>Категории целей</w:t>
      </w:r>
      <w:r w:rsidRPr="00AE4EF2">
        <w:rPr>
          <w:sz w:val="24"/>
          <w:szCs w:val="28"/>
        </w:rPr>
        <w:tab/>
        <w:t>,,</w:t>
      </w:r>
      <w:r w:rsidRPr="00AE4EF2">
        <w:rPr>
          <w:sz w:val="24"/>
          <w:szCs w:val="28"/>
        </w:rPr>
        <w:tab/>
        <w:t>601</w:t>
      </w:r>
    </w:p>
    <w:p w:rsidR="00000000" w:rsidRPr="00AE4EF2" w:rsidRDefault="00E8259B" w:rsidP="00AE4EF2">
      <w:pPr>
        <w:pStyle w:val="a8"/>
        <w:numPr>
          <w:ilvl w:val="0"/>
          <w:numId w:val="51"/>
        </w:numPr>
        <w:shd w:val="clear" w:color="auto" w:fill="auto"/>
        <w:tabs>
          <w:tab w:val="left" w:pos="660"/>
          <w:tab w:val="right" w:leader="dot" w:pos="6507"/>
        </w:tabs>
        <w:spacing w:before="0" w:after="0" w:line="240" w:lineRule="auto"/>
        <w:ind w:firstLine="0"/>
        <w:rPr>
          <w:sz w:val="24"/>
          <w:szCs w:val="28"/>
        </w:rPr>
      </w:pPr>
      <w:r w:rsidRPr="00AE4EF2">
        <w:rPr>
          <w:sz w:val="24"/>
          <w:szCs w:val="28"/>
        </w:rPr>
        <w:t>Структура целей</w:t>
      </w:r>
      <w:r w:rsidRPr="00AE4EF2">
        <w:rPr>
          <w:sz w:val="24"/>
          <w:szCs w:val="28"/>
        </w:rPr>
        <w:tab/>
        <w:t>602</w:t>
      </w:r>
    </w:p>
    <w:p w:rsidR="00000000" w:rsidRPr="00AE4EF2" w:rsidRDefault="00E8259B" w:rsidP="00AE4EF2">
      <w:pPr>
        <w:pStyle w:val="a8"/>
        <w:numPr>
          <w:ilvl w:val="0"/>
          <w:numId w:val="51"/>
        </w:numPr>
        <w:shd w:val="clear" w:color="auto" w:fill="auto"/>
        <w:tabs>
          <w:tab w:val="left" w:pos="660"/>
          <w:tab w:val="right" w:leader="dot" w:pos="6507"/>
        </w:tabs>
        <w:spacing w:before="0" w:after="0" w:line="240" w:lineRule="auto"/>
        <w:ind w:firstLine="0"/>
        <w:rPr>
          <w:sz w:val="24"/>
          <w:szCs w:val="28"/>
        </w:rPr>
      </w:pPr>
      <w:r w:rsidRPr="00AE4EF2">
        <w:rPr>
          <w:sz w:val="24"/>
          <w:szCs w:val="28"/>
        </w:rPr>
        <w:t>Варианты анализа целевых показателей</w:t>
      </w:r>
      <w:r w:rsidRPr="00AE4EF2">
        <w:rPr>
          <w:sz w:val="24"/>
          <w:szCs w:val="28"/>
        </w:rPr>
        <w:tab/>
        <w:t>603</w:t>
      </w:r>
    </w:p>
    <w:p w:rsidR="00000000" w:rsidRPr="00AE4EF2" w:rsidRDefault="00E8259B" w:rsidP="00AE4EF2">
      <w:pPr>
        <w:pStyle w:val="a8"/>
        <w:numPr>
          <w:ilvl w:val="0"/>
          <w:numId w:val="51"/>
        </w:numPr>
        <w:shd w:val="clear" w:color="auto" w:fill="auto"/>
        <w:tabs>
          <w:tab w:val="left" w:pos="665"/>
          <w:tab w:val="right" w:leader="dot" w:pos="6507"/>
        </w:tabs>
        <w:spacing w:before="0" w:after="0" w:line="240" w:lineRule="auto"/>
        <w:ind w:firstLine="0"/>
        <w:rPr>
          <w:sz w:val="24"/>
          <w:szCs w:val="28"/>
        </w:rPr>
      </w:pPr>
      <w:r w:rsidRPr="00AE4EF2">
        <w:rPr>
          <w:sz w:val="24"/>
          <w:szCs w:val="28"/>
        </w:rPr>
        <w:t>Монитор целевых показателей</w:t>
      </w:r>
      <w:r w:rsidRPr="00AE4EF2">
        <w:rPr>
          <w:sz w:val="24"/>
          <w:szCs w:val="28"/>
        </w:rPr>
        <w:tab/>
        <w:t>604</w:t>
      </w:r>
    </w:p>
    <w:p w:rsidR="00000000" w:rsidRPr="00AE4EF2" w:rsidRDefault="00E8259B" w:rsidP="00AE4EF2">
      <w:pPr>
        <w:pStyle w:val="a8"/>
        <w:numPr>
          <w:ilvl w:val="0"/>
          <w:numId w:val="51"/>
        </w:numPr>
        <w:shd w:val="clear" w:color="auto" w:fill="auto"/>
        <w:tabs>
          <w:tab w:val="left" w:pos="670"/>
          <w:tab w:val="left" w:leader="dot" w:pos="1985"/>
          <w:tab w:val="left" w:leader="dot" w:pos="2047"/>
          <w:tab w:val="right" w:leader="dot" w:pos="6507"/>
        </w:tabs>
        <w:spacing w:before="0" w:after="0" w:line="240" w:lineRule="auto"/>
        <w:ind w:firstLine="0"/>
        <w:rPr>
          <w:sz w:val="24"/>
          <w:szCs w:val="28"/>
        </w:rPr>
      </w:pPr>
      <w:r w:rsidRPr="00AE4EF2">
        <w:rPr>
          <w:sz w:val="24"/>
          <w:szCs w:val="28"/>
        </w:rPr>
        <w:t>Отчеты</w:t>
      </w:r>
      <w:r w:rsidRPr="00AE4EF2">
        <w:rPr>
          <w:sz w:val="24"/>
          <w:szCs w:val="28"/>
        </w:rPr>
        <w:tab/>
      </w:r>
      <w:r w:rsidRPr="00AE4EF2">
        <w:rPr>
          <w:sz w:val="24"/>
          <w:szCs w:val="28"/>
        </w:rPr>
        <w:tab/>
      </w:r>
      <w:r w:rsidRPr="00AE4EF2">
        <w:rPr>
          <w:sz w:val="24"/>
          <w:szCs w:val="28"/>
        </w:rPr>
        <w:tab/>
        <w:t>605</w:t>
      </w:r>
    </w:p>
    <w:p w:rsidR="00000000" w:rsidRPr="00AE4EF2" w:rsidRDefault="00E8259B" w:rsidP="00AE4EF2">
      <w:pPr>
        <w:pStyle w:val="13"/>
        <w:shd w:val="clear" w:color="auto" w:fill="auto"/>
        <w:tabs>
          <w:tab w:val="right" w:leader="dot" w:pos="6516"/>
        </w:tabs>
        <w:spacing w:before="0" w:after="0" w:line="240" w:lineRule="auto"/>
        <w:rPr>
          <w:sz w:val="24"/>
          <w:szCs w:val="28"/>
        </w:rPr>
      </w:pPr>
      <w:r w:rsidRPr="00AE4EF2">
        <w:rPr>
          <w:sz w:val="24"/>
          <w:szCs w:val="28"/>
        </w:rPr>
        <w:t>Глава</w:t>
      </w:r>
      <w:r w:rsidRPr="00AE4EF2">
        <w:rPr>
          <w:sz w:val="24"/>
          <w:szCs w:val="28"/>
        </w:rPr>
        <w:t xml:space="preserve"> 11. Регламентированный учет</w:t>
      </w:r>
      <w:r w:rsidRPr="00AE4EF2">
        <w:rPr>
          <w:sz w:val="24"/>
          <w:szCs w:val="28"/>
        </w:rPr>
        <w:tab/>
        <w:t>607</w:t>
      </w:r>
    </w:p>
    <w:p w:rsidR="00000000" w:rsidRPr="00AE4EF2" w:rsidRDefault="00E8259B" w:rsidP="00AE4EF2">
      <w:pPr>
        <w:pStyle w:val="a8"/>
        <w:shd w:val="clear" w:color="auto" w:fill="auto"/>
        <w:spacing w:before="0" w:after="0" w:line="240" w:lineRule="auto"/>
        <w:ind w:firstLine="0"/>
        <w:rPr>
          <w:sz w:val="24"/>
          <w:szCs w:val="28"/>
        </w:rPr>
      </w:pPr>
      <w:r w:rsidRPr="00AE4EF2">
        <w:rPr>
          <w:sz w:val="24"/>
          <w:szCs w:val="28"/>
        </w:rPr>
        <w:t>11.1. Оформление передач товаров и денежных средств</w:t>
      </w:r>
    </w:p>
    <w:p w:rsidR="00000000" w:rsidRPr="00AE4EF2" w:rsidRDefault="00E8259B" w:rsidP="00AE4EF2">
      <w:pPr>
        <w:pStyle w:val="a8"/>
        <w:shd w:val="clear" w:color="auto" w:fill="auto"/>
        <w:tabs>
          <w:tab w:val="right" w:leader="dot" w:pos="6516"/>
        </w:tabs>
        <w:spacing w:before="0" w:after="0" w:line="240" w:lineRule="auto"/>
        <w:ind w:firstLine="0"/>
        <w:rPr>
          <w:sz w:val="24"/>
          <w:szCs w:val="28"/>
        </w:rPr>
      </w:pPr>
      <w:r w:rsidRPr="00AE4EF2">
        <w:rPr>
          <w:sz w:val="24"/>
          <w:szCs w:val="28"/>
        </w:rPr>
        <w:t>между организациями</w:t>
      </w:r>
      <w:r w:rsidRPr="00AE4EF2">
        <w:rPr>
          <w:sz w:val="24"/>
          <w:szCs w:val="28"/>
        </w:rPr>
        <w:tab/>
        <w:t>608</w:t>
      </w:r>
    </w:p>
    <w:p w:rsidR="00000000" w:rsidRPr="00AE4EF2" w:rsidRDefault="00E8259B" w:rsidP="00AE4EF2">
      <w:pPr>
        <w:pStyle w:val="a8"/>
        <w:numPr>
          <w:ilvl w:val="0"/>
          <w:numId w:val="52"/>
        </w:numPr>
        <w:shd w:val="clear" w:color="auto" w:fill="auto"/>
        <w:tabs>
          <w:tab w:val="left" w:pos="1110"/>
        </w:tabs>
        <w:spacing w:before="0" w:after="0" w:line="240" w:lineRule="auto"/>
        <w:ind w:firstLine="0"/>
        <w:rPr>
          <w:sz w:val="24"/>
          <w:szCs w:val="28"/>
        </w:rPr>
      </w:pPr>
      <w:r w:rsidRPr="00AE4EF2">
        <w:rPr>
          <w:sz w:val="24"/>
          <w:szCs w:val="28"/>
        </w:rPr>
        <w:t>Оформление передач товаров между организациями</w:t>
      </w:r>
    </w:p>
    <w:p w:rsidR="00000000" w:rsidRPr="00AE4EF2" w:rsidRDefault="00E8259B" w:rsidP="00AE4EF2">
      <w:pPr>
        <w:pStyle w:val="a8"/>
        <w:shd w:val="clear" w:color="auto" w:fill="auto"/>
        <w:tabs>
          <w:tab w:val="right" w:leader="dot" w:pos="6518"/>
        </w:tabs>
        <w:spacing w:before="0" w:after="0" w:line="240" w:lineRule="auto"/>
        <w:ind w:firstLine="0"/>
        <w:rPr>
          <w:sz w:val="24"/>
          <w:szCs w:val="28"/>
        </w:rPr>
      </w:pPr>
      <w:r w:rsidRPr="00AE4EF2">
        <w:rPr>
          <w:sz w:val="24"/>
          <w:szCs w:val="28"/>
        </w:rPr>
        <w:t>по результатам продаж товаров от имени другой организации</w:t>
      </w:r>
      <w:r w:rsidRPr="00AE4EF2">
        <w:rPr>
          <w:sz w:val="24"/>
          <w:szCs w:val="28"/>
        </w:rPr>
        <w:tab/>
        <w:t>609</w:t>
      </w:r>
    </w:p>
    <w:p w:rsidR="00000000" w:rsidRPr="00AE4EF2" w:rsidRDefault="00E8259B" w:rsidP="00AE4EF2">
      <w:pPr>
        <w:pStyle w:val="a8"/>
        <w:numPr>
          <w:ilvl w:val="0"/>
          <w:numId w:val="52"/>
        </w:numPr>
        <w:shd w:val="clear" w:color="auto" w:fill="auto"/>
        <w:tabs>
          <w:tab w:val="left" w:pos="1110"/>
        </w:tabs>
        <w:spacing w:before="0" w:after="0" w:line="240" w:lineRule="auto"/>
        <w:ind w:firstLine="0"/>
        <w:rPr>
          <w:sz w:val="24"/>
          <w:szCs w:val="28"/>
        </w:rPr>
      </w:pPr>
      <w:r w:rsidRPr="00AE4EF2">
        <w:rPr>
          <w:sz w:val="24"/>
          <w:szCs w:val="28"/>
        </w:rPr>
        <w:t>Оформление передач т</w:t>
      </w:r>
      <w:r w:rsidRPr="00AE4EF2">
        <w:rPr>
          <w:sz w:val="24"/>
          <w:szCs w:val="28"/>
        </w:rPr>
        <w:t>оваров между организациями</w:t>
      </w:r>
    </w:p>
    <w:p w:rsidR="00000000" w:rsidRPr="00AE4EF2" w:rsidRDefault="00E8259B" w:rsidP="00AE4EF2">
      <w:pPr>
        <w:pStyle w:val="a8"/>
        <w:shd w:val="clear" w:color="auto" w:fill="auto"/>
        <w:tabs>
          <w:tab w:val="right" w:leader="dot" w:pos="6518"/>
        </w:tabs>
        <w:spacing w:before="0" w:after="0" w:line="240" w:lineRule="auto"/>
        <w:ind w:firstLine="0"/>
        <w:rPr>
          <w:sz w:val="24"/>
          <w:szCs w:val="28"/>
        </w:rPr>
      </w:pPr>
      <w:r w:rsidRPr="00AE4EF2">
        <w:rPr>
          <w:sz w:val="24"/>
          <w:szCs w:val="28"/>
        </w:rPr>
        <w:t>до продажи товаров конечному клиенту</w:t>
      </w:r>
      <w:r w:rsidRPr="00AE4EF2">
        <w:rPr>
          <w:sz w:val="24"/>
          <w:szCs w:val="28"/>
        </w:rPr>
        <w:tab/>
        <w:t>611</w:t>
      </w:r>
    </w:p>
    <w:p w:rsidR="00000000" w:rsidRPr="00AE4EF2" w:rsidRDefault="00E8259B" w:rsidP="00AE4EF2">
      <w:pPr>
        <w:pStyle w:val="a8"/>
        <w:numPr>
          <w:ilvl w:val="0"/>
          <w:numId w:val="52"/>
        </w:numPr>
        <w:shd w:val="clear" w:color="auto" w:fill="auto"/>
        <w:tabs>
          <w:tab w:val="left" w:pos="1114"/>
          <w:tab w:val="right" w:leader="dot" w:pos="6516"/>
        </w:tabs>
        <w:spacing w:before="0" w:after="0" w:line="240" w:lineRule="auto"/>
        <w:ind w:firstLine="0"/>
        <w:rPr>
          <w:sz w:val="24"/>
          <w:szCs w:val="28"/>
        </w:rPr>
      </w:pPr>
      <w:r w:rsidRPr="00AE4EF2">
        <w:rPr>
          <w:sz w:val="24"/>
          <w:szCs w:val="28"/>
        </w:rPr>
        <w:t>Оформление отчета комиссии между организациями</w:t>
      </w:r>
      <w:r w:rsidRPr="00AE4EF2">
        <w:rPr>
          <w:sz w:val="24"/>
          <w:szCs w:val="28"/>
        </w:rPr>
        <w:tab/>
        <w:t>613</w:t>
      </w:r>
    </w:p>
    <w:p w:rsidR="00000000" w:rsidRPr="00AE4EF2" w:rsidRDefault="00E8259B" w:rsidP="00AE4EF2">
      <w:pPr>
        <w:pStyle w:val="a8"/>
        <w:numPr>
          <w:ilvl w:val="0"/>
          <w:numId w:val="52"/>
        </w:numPr>
        <w:shd w:val="clear" w:color="auto" w:fill="auto"/>
        <w:tabs>
          <w:tab w:val="left" w:pos="1114"/>
        </w:tabs>
        <w:spacing w:before="0" w:after="0" w:line="240" w:lineRule="auto"/>
        <w:ind w:firstLine="0"/>
        <w:rPr>
          <w:sz w:val="24"/>
          <w:szCs w:val="28"/>
        </w:rPr>
      </w:pPr>
      <w:r w:rsidRPr="00AE4EF2">
        <w:rPr>
          <w:sz w:val="24"/>
          <w:szCs w:val="28"/>
        </w:rPr>
        <w:t>Оформление перемещения денежных средств</w:t>
      </w:r>
    </w:p>
    <w:p w:rsidR="00000000" w:rsidRPr="00AE4EF2" w:rsidRDefault="00E8259B" w:rsidP="00AE4EF2">
      <w:pPr>
        <w:pStyle w:val="a8"/>
        <w:shd w:val="clear" w:color="auto" w:fill="auto"/>
        <w:tabs>
          <w:tab w:val="right" w:leader="dot" w:pos="6518"/>
        </w:tabs>
        <w:spacing w:before="0" w:after="0" w:line="240" w:lineRule="auto"/>
        <w:ind w:firstLine="0"/>
        <w:rPr>
          <w:sz w:val="24"/>
          <w:szCs w:val="28"/>
        </w:rPr>
        <w:sectPr w:rsidR="00000000" w:rsidRPr="00AE4EF2" w:rsidSect="00AE4EF2">
          <w:headerReference w:type="even" r:id="rId8"/>
          <w:headerReference w:type="default" r:id="rId9"/>
          <w:pgSz w:w="11909" w:h="16834" w:code="9"/>
          <w:pgMar w:top="1134" w:right="1134" w:bottom="1134" w:left="1134" w:header="0" w:footer="6" w:gutter="0"/>
          <w:pgNumType w:start="10"/>
          <w:cols w:space="720"/>
          <w:noEndnote/>
          <w:docGrid w:linePitch="360"/>
        </w:sectPr>
      </w:pPr>
      <w:r w:rsidRPr="00AE4EF2">
        <w:rPr>
          <w:sz w:val="24"/>
          <w:szCs w:val="28"/>
        </w:rPr>
        <w:t>между организациями</w:t>
      </w:r>
      <w:r w:rsidRPr="00AE4EF2">
        <w:rPr>
          <w:sz w:val="24"/>
          <w:szCs w:val="28"/>
        </w:rPr>
        <w:tab/>
        <w:t>615</w:t>
      </w:r>
    </w:p>
    <w:p w:rsidR="00000000" w:rsidRPr="00AE4EF2" w:rsidRDefault="00E8259B" w:rsidP="00AE4EF2">
      <w:pPr>
        <w:pStyle w:val="20"/>
        <w:numPr>
          <w:ilvl w:val="0"/>
          <w:numId w:val="52"/>
        </w:numPr>
        <w:shd w:val="clear" w:color="auto" w:fill="auto"/>
        <w:tabs>
          <w:tab w:val="left" w:pos="1105"/>
        </w:tabs>
        <w:spacing w:after="0" w:line="240" w:lineRule="auto"/>
        <w:rPr>
          <w:sz w:val="24"/>
          <w:szCs w:val="28"/>
        </w:rPr>
      </w:pPr>
      <w:r w:rsidRPr="00AE4EF2">
        <w:rPr>
          <w:sz w:val="24"/>
          <w:szCs w:val="28"/>
        </w:rPr>
        <w:t>Расчеты через третье лицо при передаче товаров</w:t>
      </w:r>
    </w:p>
    <w:p w:rsidR="00000000" w:rsidRPr="00AE4EF2" w:rsidRDefault="00E8259B" w:rsidP="00AE4EF2">
      <w:pPr>
        <w:pStyle w:val="a8"/>
        <w:shd w:val="clear" w:color="auto" w:fill="auto"/>
        <w:tabs>
          <w:tab w:val="right" w:leader="dot" w:pos="6474"/>
        </w:tabs>
        <w:spacing w:before="0" w:after="0" w:line="240" w:lineRule="auto"/>
        <w:ind w:firstLine="0"/>
        <w:rPr>
          <w:sz w:val="24"/>
          <w:szCs w:val="28"/>
        </w:rPr>
      </w:pPr>
      <w:r w:rsidRPr="00AE4EF2">
        <w:rPr>
          <w:sz w:val="24"/>
          <w:szCs w:val="28"/>
        </w:rPr>
        <w:t>между организациями</w:t>
      </w:r>
      <w:r w:rsidRPr="00AE4EF2">
        <w:rPr>
          <w:sz w:val="24"/>
          <w:szCs w:val="28"/>
        </w:rPr>
        <w:tab/>
        <w:t>616</w:t>
      </w:r>
    </w:p>
    <w:p w:rsidR="00000000" w:rsidRPr="00AE4EF2" w:rsidRDefault="00E8259B" w:rsidP="00AE4EF2">
      <w:pPr>
        <w:pStyle w:val="a8"/>
        <w:numPr>
          <w:ilvl w:val="0"/>
          <w:numId w:val="52"/>
        </w:numPr>
        <w:shd w:val="clear" w:color="auto" w:fill="auto"/>
        <w:tabs>
          <w:tab w:val="left" w:pos="1095"/>
          <w:tab w:val="right" w:leader="dot" w:pos="6493"/>
        </w:tabs>
        <w:spacing w:before="0" w:after="0" w:line="240" w:lineRule="auto"/>
        <w:ind w:firstLine="0"/>
        <w:rPr>
          <w:sz w:val="24"/>
          <w:szCs w:val="28"/>
        </w:rPr>
      </w:pPr>
      <w:r w:rsidRPr="00AE4EF2">
        <w:rPr>
          <w:sz w:val="24"/>
          <w:szCs w:val="28"/>
        </w:rPr>
        <w:t>Помощник исправления остатков товаров организаций</w:t>
      </w:r>
      <w:r w:rsidRPr="00AE4EF2">
        <w:rPr>
          <w:sz w:val="24"/>
          <w:szCs w:val="28"/>
        </w:rPr>
        <w:tab/>
        <w:t>617</w:t>
      </w:r>
    </w:p>
    <w:p w:rsidR="00000000" w:rsidRPr="00AE4EF2" w:rsidRDefault="00E8259B" w:rsidP="00AE4EF2">
      <w:pPr>
        <w:pStyle w:val="a8"/>
        <w:numPr>
          <w:ilvl w:val="0"/>
          <w:numId w:val="52"/>
        </w:numPr>
        <w:shd w:val="clear" w:color="auto" w:fill="auto"/>
        <w:tabs>
          <w:tab w:val="left" w:pos="1100"/>
          <w:tab w:val="right" w:leader="dot" w:pos="6493"/>
        </w:tabs>
        <w:spacing w:before="0" w:after="0" w:line="240" w:lineRule="auto"/>
        <w:ind w:firstLine="0"/>
        <w:rPr>
          <w:sz w:val="24"/>
          <w:szCs w:val="28"/>
        </w:rPr>
      </w:pPr>
      <w:r w:rsidRPr="00AE4EF2">
        <w:rPr>
          <w:sz w:val="24"/>
          <w:szCs w:val="28"/>
        </w:rPr>
        <w:t>Анализ межфирменных продаж</w:t>
      </w:r>
      <w:r w:rsidRPr="00AE4EF2">
        <w:rPr>
          <w:sz w:val="24"/>
          <w:szCs w:val="28"/>
        </w:rPr>
        <w:tab/>
        <w:t>622</w:t>
      </w:r>
    </w:p>
    <w:p w:rsidR="00000000" w:rsidRPr="00AE4EF2" w:rsidRDefault="00E8259B" w:rsidP="00AE4EF2">
      <w:pPr>
        <w:pStyle w:val="a8"/>
        <w:shd w:val="clear" w:color="auto" w:fill="auto"/>
        <w:tabs>
          <w:tab w:val="right" w:leader="dot" w:pos="6487"/>
        </w:tabs>
        <w:spacing w:before="0" w:after="0" w:line="240" w:lineRule="auto"/>
        <w:ind w:firstLine="0"/>
        <w:rPr>
          <w:sz w:val="24"/>
          <w:szCs w:val="28"/>
        </w:rPr>
      </w:pPr>
      <w:r w:rsidRPr="00AE4EF2">
        <w:rPr>
          <w:rStyle w:val="10pt"/>
          <w:sz w:val="24"/>
          <w:szCs w:val="28"/>
        </w:rPr>
        <w:t>11.2.</w:t>
      </w:r>
      <w:r w:rsidRPr="00AE4EF2">
        <w:rPr>
          <w:sz w:val="24"/>
          <w:szCs w:val="28"/>
        </w:rPr>
        <w:t xml:space="preserve"> Учет НДС</w:t>
      </w:r>
      <w:r w:rsidRPr="00AE4EF2">
        <w:rPr>
          <w:sz w:val="24"/>
          <w:szCs w:val="28"/>
        </w:rPr>
        <w:tab/>
        <w:t>628</w:t>
      </w:r>
    </w:p>
    <w:p w:rsidR="00000000" w:rsidRPr="00AE4EF2" w:rsidRDefault="00E8259B" w:rsidP="00AE4EF2">
      <w:pPr>
        <w:pStyle w:val="a8"/>
        <w:numPr>
          <w:ilvl w:val="0"/>
          <w:numId w:val="53"/>
        </w:numPr>
        <w:shd w:val="clear" w:color="auto" w:fill="auto"/>
        <w:tabs>
          <w:tab w:val="left" w:pos="1100"/>
          <w:tab w:val="right" w:leader="dot" w:pos="6493"/>
        </w:tabs>
        <w:spacing w:before="0" w:after="0" w:line="240" w:lineRule="auto"/>
        <w:ind w:firstLine="0"/>
        <w:rPr>
          <w:sz w:val="24"/>
          <w:szCs w:val="28"/>
        </w:rPr>
      </w:pPr>
      <w:r w:rsidRPr="00AE4EF2">
        <w:rPr>
          <w:sz w:val="24"/>
          <w:szCs w:val="28"/>
        </w:rPr>
        <w:t>Настройка учета НДС</w:t>
      </w:r>
      <w:r w:rsidRPr="00AE4EF2">
        <w:rPr>
          <w:sz w:val="24"/>
          <w:szCs w:val="28"/>
        </w:rPr>
        <w:tab/>
        <w:t>629</w:t>
      </w:r>
    </w:p>
    <w:p w:rsidR="00000000" w:rsidRPr="00AE4EF2" w:rsidRDefault="00E8259B" w:rsidP="00AE4EF2">
      <w:pPr>
        <w:pStyle w:val="a8"/>
        <w:numPr>
          <w:ilvl w:val="0"/>
          <w:numId w:val="53"/>
        </w:numPr>
        <w:shd w:val="clear" w:color="auto" w:fill="auto"/>
        <w:tabs>
          <w:tab w:val="left" w:pos="1100"/>
          <w:tab w:val="right" w:leader="dot" w:pos="6493"/>
        </w:tabs>
        <w:spacing w:before="0" w:after="0" w:line="240" w:lineRule="auto"/>
        <w:ind w:firstLine="0"/>
        <w:rPr>
          <w:sz w:val="24"/>
          <w:szCs w:val="28"/>
        </w:rPr>
      </w:pPr>
      <w:r w:rsidRPr="00AE4EF2">
        <w:rPr>
          <w:sz w:val="24"/>
          <w:szCs w:val="28"/>
        </w:rPr>
        <w:t>Отражение операций по учету НДС</w:t>
      </w:r>
      <w:r w:rsidRPr="00AE4EF2">
        <w:rPr>
          <w:sz w:val="24"/>
          <w:szCs w:val="28"/>
        </w:rPr>
        <w:tab/>
        <w:t>630</w:t>
      </w:r>
    </w:p>
    <w:p w:rsidR="00000000" w:rsidRPr="00AE4EF2" w:rsidRDefault="00E8259B" w:rsidP="00AE4EF2">
      <w:pPr>
        <w:pStyle w:val="a8"/>
        <w:numPr>
          <w:ilvl w:val="0"/>
          <w:numId w:val="53"/>
        </w:numPr>
        <w:shd w:val="clear" w:color="auto" w:fill="auto"/>
        <w:tabs>
          <w:tab w:val="left" w:pos="1095"/>
          <w:tab w:val="right" w:leader="dot" w:pos="6493"/>
        </w:tabs>
        <w:spacing w:before="0" w:after="0" w:line="240" w:lineRule="auto"/>
        <w:ind w:firstLine="0"/>
        <w:rPr>
          <w:sz w:val="24"/>
          <w:szCs w:val="28"/>
        </w:rPr>
      </w:pPr>
      <w:r w:rsidRPr="00AE4EF2">
        <w:rPr>
          <w:sz w:val="24"/>
          <w:szCs w:val="28"/>
        </w:rPr>
        <w:t>Корректировки и исправления счетов-фактур</w:t>
      </w:r>
      <w:r w:rsidRPr="00AE4EF2">
        <w:rPr>
          <w:sz w:val="24"/>
          <w:szCs w:val="28"/>
        </w:rPr>
        <w:tab/>
        <w:t>632</w:t>
      </w:r>
    </w:p>
    <w:p w:rsidR="00000000" w:rsidRPr="00AE4EF2" w:rsidRDefault="00E8259B" w:rsidP="00AE4EF2">
      <w:pPr>
        <w:pStyle w:val="a8"/>
        <w:numPr>
          <w:ilvl w:val="0"/>
          <w:numId w:val="53"/>
        </w:numPr>
        <w:shd w:val="clear" w:color="auto" w:fill="auto"/>
        <w:tabs>
          <w:tab w:val="left" w:pos="1100"/>
          <w:tab w:val="right" w:leader="dot" w:pos="6493"/>
        </w:tabs>
        <w:spacing w:before="0" w:after="0" w:line="240" w:lineRule="auto"/>
        <w:ind w:firstLine="0"/>
        <w:rPr>
          <w:sz w:val="24"/>
          <w:szCs w:val="28"/>
        </w:rPr>
      </w:pPr>
      <w:r w:rsidRPr="00AE4EF2">
        <w:rPr>
          <w:sz w:val="24"/>
          <w:szCs w:val="28"/>
        </w:rPr>
        <w:t>Выполнение текущих операций по учету НДС</w:t>
      </w:r>
      <w:r w:rsidRPr="00AE4EF2">
        <w:rPr>
          <w:sz w:val="24"/>
          <w:szCs w:val="28"/>
        </w:rPr>
        <w:tab/>
        <w:t>639</w:t>
      </w:r>
    </w:p>
    <w:p w:rsidR="00000000" w:rsidRPr="00AE4EF2" w:rsidRDefault="00E8259B" w:rsidP="00AE4EF2">
      <w:pPr>
        <w:pStyle w:val="a8"/>
        <w:numPr>
          <w:ilvl w:val="0"/>
          <w:numId w:val="53"/>
        </w:numPr>
        <w:shd w:val="clear" w:color="auto" w:fill="auto"/>
        <w:tabs>
          <w:tab w:val="left" w:pos="1110"/>
          <w:tab w:val="right" w:leader="dot" w:pos="6493"/>
        </w:tabs>
        <w:spacing w:before="0" w:after="0" w:line="240" w:lineRule="auto"/>
        <w:ind w:firstLine="0"/>
        <w:rPr>
          <w:sz w:val="24"/>
          <w:szCs w:val="28"/>
        </w:rPr>
      </w:pPr>
      <w:r w:rsidRPr="00AE4EF2">
        <w:rPr>
          <w:sz w:val="24"/>
          <w:szCs w:val="28"/>
        </w:rPr>
        <w:t>Регламентные операции по учету НДС</w:t>
      </w:r>
      <w:r w:rsidRPr="00AE4EF2">
        <w:rPr>
          <w:sz w:val="24"/>
          <w:szCs w:val="28"/>
        </w:rPr>
        <w:tab/>
        <w:t>642</w:t>
      </w:r>
    </w:p>
    <w:p w:rsidR="00000000" w:rsidRPr="00AE4EF2" w:rsidRDefault="00E8259B" w:rsidP="00AE4EF2">
      <w:pPr>
        <w:pStyle w:val="a8"/>
        <w:numPr>
          <w:ilvl w:val="0"/>
          <w:numId w:val="53"/>
        </w:numPr>
        <w:shd w:val="clear" w:color="auto" w:fill="auto"/>
        <w:tabs>
          <w:tab w:val="left" w:pos="1100"/>
          <w:tab w:val="right" w:leader="dot" w:pos="6493"/>
        </w:tabs>
        <w:spacing w:before="0" w:after="0" w:line="240" w:lineRule="auto"/>
        <w:ind w:firstLine="0"/>
        <w:rPr>
          <w:sz w:val="24"/>
          <w:szCs w:val="28"/>
        </w:rPr>
      </w:pPr>
      <w:r w:rsidRPr="00AE4EF2">
        <w:rPr>
          <w:sz w:val="24"/>
          <w:szCs w:val="28"/>
        </w:rPr>
        <w:t>Отчетность по учету НДС</w:t>
      </w:r>
      <w:r w:rsidRPr="00AE4EF2">
        <w:rPr>
          <w:sz w:val="24"/>
          <w:szCs w:val="28"/>
        </w:rPr>
        <w:tab/>
        <w:t>643</w:t>
      </w:r>
    </w:p>
    <w:p w:rsidR="00000000" w:rsidRPr="00AE4EF2" w:rsidRDefault="00E8259B" w:rsidP="00AE4EF2">
      <w:pPr>
        <w:pStyle w:val="a8"/>
        <w:shd w:val="clear" w:color="auto" w:fill="auto"/>
        <w:spacing w:before="0" w:after="0" w:line="240" w:lineRule="auto"/>
        <w:ind w:firstLine="0"/>
        <w:rPr>
          <w:sz w:val="24"/>
          <w:szCs w:val="28"/>
        </w:rPr>
      </w:pPr>
      <w:r w:rsidRPr="00AE4EF2">
        <w:rPr>
          <w:sz w:val="24"/>
          <w:szCs w:val="28"/>
          <w:lang w:val="en-US" w:eastAsia="en-US"/>
        </w:rPr>
        <w:t>I</w:t>
      </w:r>
      <w:r w:rsidRPr="00AE4EF2">
        <w:rPr>
          <w:sz w:val="24"/>
          <w:szCs w:val="28"/>
          <w:lang w:eastAsia="en-US"/>
        </w:rPr>
        <w:t xml:space="preserve"> </w:t>
      </w:r>
      <w:r w:rsidRPr="00AE4EF2">
        <w:rPr>
          <w:sz w:val="24"/>
          <w:szCs w:val="28"/>
        </w:rPr>
        <w:t>1.3. Регистрация операций, имеющих различное отражение</w:t>
      </w:r>
    </w:p>
    <w:p w:rsidR="00000000" w:rsidRPr="00AE4EF2" w:rsidRDefault="00E8259B" w:rsidP="00AE4EF2">
      <w:pPr>
        <w:pStyle w:val="a8"/>
        <w:shd w:val="clear" w:color="auto" w:fill="auto"/>
        <w:tabs>
          <w:tab w:val="right" w:leader="dot" w:pos="6493"/>
        </w:tabs>
        <w:spacing w:before="0" w:after="0" w:line="240" w:lineRule="auto"/>
        <w:ind w:firstLine="0"/>
        <w:rPr>
          <w:sz w:val="24"/>
          <w:szCs w:val="28"/>
        </w:rPr>
      </w:pPr>
      <w:r w:rsidRPr="00AE4EF2">
        <w:rPr>
          <w:sz w:val="24"/>
          <w:szCs w:val="28"/>
        </w:rPr>
        <w:t>в управленческом и регламентированном учете</w:t>
      </w:r>
      <w:r w:rsidRPr="00AE4EF2">
        <w:rPr>
          <w:sz w:val="24"/>
          <w:szCs w:val="28"/>
        </w:rPr>
        <w:tab/>
        <w:t>644</w:t>
      </w:r>
    </w:p>
    <w:p w:rsidR="00000000" w:rsidRPr="00AE4EF2" w:rsidRDefault="00E8259B" w:rsidP="00AE4EF2">
      <w:pPr>
        <w:pStyle w:val="a8"/>
        <w:numPr>
          <w:ilvl w:val="0"/>
          <w:numId w:val="54"/>
        </w:numPr>
        <w:shd w:val="clear" w:color="auto" w:fill="auto"/>
        <w:tabs>
          <w:tab w:val="left" w:pos="1105"/>
          <w:tab w:val="right" w:leader="dot" w:pos="6493"/>
        </w:tabs>
        <w:spacing w:before="0" w:after="0" w:line="240" w:lineRule="auto"/>
        <w:ind w:firstLine="0"/>
        <w:rPr>
          <w:sz w:val="24"/>
          <w:szCs w:val="28"/>
        </w:rPr>
      </w:pPr>
      <w:r w:rsidRPr="00AE4EF2">
        <w:rPr>
          <w:sz w:val="24"/>
          <w:szCs w:val="28"/>
        </w:rPr>
        <w:t>Операции регламентированного учета</w:t>
      </w:r>
      <w:r w:rsidRPr="00AE4EF2">
        <w:rPr>
          <w:sz w:val="24"/>
          <w:szCs w:val="28"/>
        </w:rPr>
        <w:tab/>
        <w:t>644</w:t>
      </w:r>
    </w:p>
    <w:p w:rsidR="00000000" w:rsidRPr="00AE4EF2" w:rsidRDefault="00E8259B" w:rsidP="00AE4EF2">
      <w:pPr>
        <w:pStyle w:val="a8"/>
        <w:numPr>
          <w:ilvl w:val="0"/>
          <w:numId w:val="54"/>
        </w:numPr>
        <w:shd w:val="clear" w:color="auto" w:fill="auto"/>
        <w:tabs>
          <w:tab w:val="left" w:pos="1114"/>
          <w:tab w:val="right" w:leader="dot" w:pos="6493"/>
        </w:tabs>
        <w:spacing w:before="0" w:after="0" w:line="240" w:lineRule="auto"/>
        <w:ind w:firstLine="0"/>
        <w:rPr>
          <w:sz w:val="24"/>
          <w:szCs w:val="28"/>
        </w:rPr>
      </w:pPr>
      <w:r w:rsidRPr="00AE4EF2">
        <w:rPr>
          <w:sz w:val="24"/>
          <w:szCs w:val="28"/>
        </w:rPr>
        <w:t xml:space="preserve">Операции </w:t>
      </w:r>
      <w:r w:rsidRPr="00AE4EF2">
        <w:rPr>
          <w:sz w:val="24"/>
          <w:szCs w:val="28"/>
        </w:rPr>
        <w:t>управленческого учета</w:t>
      </w:r>
      <w:r w:rsidRPr="00AE4EF2">
        <w:rPr>
          <w:sz w:val="24"/>
          <w:szCs w:val="28"/>
        </w:rPr>
        <w:tab/>
        <w:t>645</w:t>
      </w:r>
    </w:p>
    <w:p w:rsidR="00000000" w:rsidRPr="00AE4EF2" w:rsidRDefault="00E8259B" w:rsidP="00AE4EF2">
      <w:pPr>
        <w:pStyle w:val="a8"/>
        <w:numPr>
          <w:ilvl w:val="0"/>
          <w:numId w:val="54"/>
        </w:numPr>
        <w:shd w:val="clear" w:color="auto" w:fill="auto"/>
        <w:tabs>
          <w:tab w:val="left" w:pos="1110"/>
        </w:tabs>
        <w:spacing w:before="0" w:after="0" w:line="240" w:lineRule="auto"/>
        <w:ind w:firstLine="0"/>
        <w:rPr>
          <w:sz w:val="24"/>
          <w:szCs w:val="28"/>
        </w:rPr>
      </w:pPr>
      <w:r w:rsidRPr="00AE4EF2">
        <w:rPr>
          <w:sz w:val="24"/>
          <w:szCs w:val="28"/>
        </w:rPr>
        <w:t>Пример оформления продажи товаров</w:t>
      </w:r>
    </w:p>
    <w:p w:rsidR="00000000" w:rsidRPr="00AE4EF2" w:rsidRDefault="00E8259B" w:rsidP="00AE4EF2">
      <w:pPr>
        <w:pStyle w:val="a8"/>
        <w:shd w:val="clear" w:color="auto" w:fill="auto"/>
        <w:tabs>
          <w:tab w:val="right" w:leader="dot" w:pos="6474"/>
        </w:tabs>
        <w:spacing w:before="0" w:after="0" w:line="240" w:lineRule="auto"/>
        <w:ind w:firstLine="0"/>
        <w:rPr>
          <w:sz w:val="24"/>
          <w:szCs w:val="28"/>
        </w:rPr>
      </w:pPr>
      <w:r w:rsidRPr="00AE4EF2">
        <w:rPr>
          <w:sz w:val="24"/>
          <w:szCs w:val="28"/>
        </w:rPr>
        <w:t>с разделением по управленческому и регламентированному учету</w:t>
      </w:r>
      <w:r w:rsidRPr="00AE4EF2">
        <w:rPr>
          <w:sz w:val="24"/>
          <w:szCs w:val="28"/>
        </w:rPr>
        <w:tab/>
        <w:t>646</w:t>
      </w:r>
    </w:p>
    <w:p w:rsidR="00000000" w:rsidRPr="00AE4EF2" w:rsidRDefault="00E8259B" w:rsidP="00AE4EF2">
      <w:pPr>
        <w:pStyle w:val="a8"/>
        <w:numPr>
          <w:ilvl w:val="0"/>
          <w:numId w:val="55"/>
        </w:numPr>
        <w:shd w:val="clear" w:color="auto" w:fill="auto"/>
        <w:tabs>
          <w:tab w:val="left" w:pos="650"/>
          <w:tab w:val="right" w:leader="dot" w:pos="6487"/>
        </w:tabs>
        <w:spacing w:before="0" w:after="0" w:line="240" w:lineRule="auto"/>
        <w:ind w:firstLine="0"/>
        <w:rPr>
          <w:sz w:val="24"/>
          <w:szCs w:val="28"/>
        </w:rPr>
      </w:pPr>
      <w:r w:rsidRPr="00AE4EF2">
        <w:rPr>
          <w:sz w:val="24"/>
          <w:szCs w:val="28"/>
        </w:rPr>
        <w:t>Учет материалов в эксплуатации и внеоборотных активов</w:t>
      </w:r>
      <w:r w:rsidRPr="00AE4EF2">
        <w:rPr>
          <w:sz w:val="24"/>
          <w:szCs w:val="28"/>
        </w:rPr>
        <w:tab/>
        <w:t>650</w:t>
      </w:r>
    </w:p>
    <w:p w:rsidR="00000000" w:rsidRPr="00AE4EF2" w:rsidRDefault="00E8259B" w:rsidP="00AE4EF2">
      <w:pPr>
        <w:pStyle w:val="a8"/>
        <w:numPr>
          <w:ilvl w:val="0"/>
          <w:numId w:val="56"/>
        </w:numPr>
        <w:shd w:val="clear" w:color="auto" w:fill="auto"/>
        <w:tabs>
          <w:tab w:val="left" w:pos="1114"/>
          <w:tab w:val="right" w:leader="dot" w:pos="6493"/>
        </w:tabs>
        <w:spacing w:before="0" w:after="0" w:line="240" w:lineRule="auto"/>
        <w:ind w:firstLine="0"/>
        <w:rPr>
          <w:sz w:val="24"/>
          <w:szCs w:val="28"/>
        </w:rPr>
      </w:pPr>
      <w:r w:rsidRPr="00AE4EF2">
        <w:rPr>
          <w:sz w:val="24"/>
          <w:szCs w:val="28"/>
        </w:rPr>
        <w:t xml:space="preserve">Оформление поступления материалов, внеоборотных </w:t>
      </w:r>
      <w:r w:rsidRPr="00AE4EF2">
        <w:rPr>
          <w:sz w:val="24"/>
          <w:szCs w:val="28"/>
        </w:rPr>
        <w:t>активов</w:t>
      </w:r>
      <w:r w:rsidRPr="00AE4EF2">
        <w:rPr>
          <w:sz w:val="24"/>
          <w:szCs w:val="28"/>
        </w:rPr>
        <w:tab/>
        <w:t>650</w:t>
      </w:r>
    </w:p>
    <w:p w:rsidR="00000000" w:rsidRPr="00AE4EF2" w:rsidRDefault="00E8259B" w:rsidP="00AE4EF2">
      <w:pPr>
        <w:pStyle w:val="a8"/>
        <w:numPr>
          <w:ilvl w:val="0"/>
          <w:numId w:val="56"/>
        </w:numPr>
        <w:shd w:val="clear" w:color="auto" w:fill="auto"/>
        <w:tabs>
          <w:tab w:val="left" w:pos="1114"/>
          <w:tab w:val="right" w:leader="dot" w:pos="6493"/>
        </w:tabs>
        <w:spacing w:before="0" w:after="0" w:line="240" w:lineRule="auto"/>
        <w:ind w:firstLine="0"/>
        <w:rPr>
          <w:sz w:val="24"/>
          <w:szCs w:val="28"/>
        </w:rPr>
      </w:pPr>
      <w:r w:rsidRPr="00AE4EF2">
        <w:rPr>
          <w:sz w:val="24"/>
          <w:szCs w:val="28"/>
        </w:rPr>
        <w:t>Оформление поступления готовой продукции</w:t>
      </w:r>
      <w:r w:rsidRPr="00AE4EF2">
        <w:rPr>
          <w:sz w:val="24"/>
          <w:szCs w:val="28"/>
        </w:rPr>
        <w:tab/>
        <w:t>651</w:t>
      </w:r>
    </w:p>
    <w:p w:rsidR="00000000" w:rsidRPr="00AE4EF2" w:rsidRDefault="00E8259B" w:rsidP="00AE4EF2">
      <w:pPr>
        <w:pStyle w:val="a8"/>
        <w:numPr>
          <w:ilvl w:val="0"/>
          <w:numId w:val="56"/>
        </w:numPr>
        <w:shd w:val="clear" w:color="auto" w:fill="auto"/>
        <w:tabs>
          <w:tab w:val="left" w:pos="1110"/>
          <w:tab w:val="right" w:leader="dot" w:pos="6493"/>
        </w:tabs>
        <w:spacing w:before="0" w:after="0" w:line="240" w:lineRule="auto"/>
        <w:ind w:firstLine="0"/>
        <w:rPr>
          <w:sz w:val="24"/>
          <w:szCs w:val="28"/>
        </w:rPr>
      </w:pPr>
      <w:r w:rsidRPr="00AE4EF2">
        <w:rPr>
          <w:sz w:val="24"/>
          <w:szCs w:val="28"/>
        </w:rPr>
        <w:t>Передача материалов</w:t>
      </w:r>
      <w:r w:rsidRPr="00AE4EF2">
        <w:rPr>
          <w:sz w:val="24"/>
          <w:szCs w:val="28"/>
        </w:rPr>
        <w:tab/>
        <w:t>652</w:t>
      </w:r>
    </w:p>
    <w:p w:rsidR="00000000" w:rsidRPr="00AE4EF2" w:rsidRDefault="00E8259B" w:rsidP="00AE4EF2">
      <w:pPr>
        <w:pStyle w:val="a8"/>
        <w:numPr>
          <w:ilvl w:val="0"/>
          <w:numId w:val="56"/>
        </w:numPr>
        <w:shd w:val="clear" w:color="auto" w:fill="auto"/>
        <w:tabs>
          <w:tab w:val="left" w:pos="1110"/>
        </w:tabs>
        <w:spacing w:before="0" w:after="0" w:line="240" w:lineRule="auto"/>
        <w:ind w:firstLine="0"/>
        <w:rPr>
          <w:sz w:val="24"/>
          <w:szCs w:val="28"/>
        </w:rPr>
      </w:pPr>
      <w:r w:rsidRPr="00AE4EF2">
        <w:rPr>
          <w:sz w:val="24"/>
          <w:szCs w:val="28"/>
        </w:rPr>
        <w:t>Перенос данных о материалах и внеоборотных активах</w:t>
      </w:r>
    </w:p>
    <w:p w:rsidR="00000000" w:rsidRPr="00AE4EF2" w:rsidRDefault="00E8259B" w:rsidP="00AE4EF2">
      <w:pPr>
        <w:pStyle w:val="a8"/>
        <w:shd w:val="clear" w:color="auto" w:fill="auto"/>
        <w:tabs>
          <w:tab w:val="right" w:leader="dot" w:pos="6474"/>
        </w:tabs>
        <w:spacing w:before="0" w:after="0" w:line="240" w:lineRule="auto"/>
        <w:ind w:firstLine="0"/>
        <w:rPr>
          <w:sz w:val="24"/>
          <w:szCs w:val="28"/>
        </w:rPr>
      </w:pPr>
      <w:r w:rsidRPr="00AE4EF2">
        <w:rPr>
          <w:sz w:val="24"/>
          <w:szCs w:val="28"/>
        </w:rPr>
        <w:t>в конфигурацию «Бухгалтерия предприятия»</w:t>
      </w:r>
      <w:r w:rsidRPr="00AE4EF2">
        <w:rPr>
          <w:sz w:val="24"/>
          <w:szCs w:val="28"/>
        </w:rPr>
        <w:tab/>
        <w:t>655</w:t>
      </w:r>
    </w:p>
    <w:p w:rsidR="00000000" w:rsidRPr="00AE4EF2" w:rsidRDefault="00E8259B" w:rsidP="00AE4EF2">
      <w:pPr>
        <w:pStyle w:val="a8"/>
        <w:numPr>
          <w:ilvl w:val="0"/>
          <w:numId w:val="55"/>
        </w:numPr>
        <w:shd w:val="clear" w:color="auto" w:fill="auto"/>
        <w:tabs>
          <w:tab w:val="left" w:pos="670"/>
          <w:tab w:val="right" w:leader="dot" w:pos="6487"/>
        </w:tabs>
        <w:spacing w:before="0" w:after="0" w:line="240" w:lineRule="auto"/>
        <w:ind w:firstLine="0"/>
        <w:rPr>
          <w:sz w:val="24"/>
          <w:szCs w:val="28"/>
        </w:rPr>
      </w:pPr>
      <w:r w:rsidRPr="00AE4EF2">
        <w:rPr>
          <w:sz w:val="24"/>
          <w:szCs w:val="28"/>
        </w:rPr>
        <w:t>Синхронизация данных с конфигурацией «Бухгалт</w:t>
      </w:r>
      <w:r w:rsidRPr="00AE4EF2">
        <w:rPr>
          <w:sz w:val="24"/>
          <w:szCs w:val="28"/>
        </w:rPr>
        <w:t>ерия предприятия»</w:t>
      </w:r>
      <w:r w:rsidRPr="00AE4EF2">
        <w:rPr>
          <w:sz w:val="24"/>
          <w:szCs w:val="28"/>
        </w:rPr>
        <w:tab/>
        <w:t>655</w:t>
      </w:r>
    </w:p>
    <w:p w:rsidR="00000000" w:rsidRPr="00AE4EF2" w:rsidRDefault="00E8259B" w:rsidP="00AE4EF2">
      <w:pPr>
        <w:pStyle w:val="13"/>
        <w:shd w:val="clear" w:color="auto" w:fill="auto"/>
        <w:tabs>
          <w:tab w:val="right" w:leader="dot" w:pos="6479"/>
        </w:tabs>
        <w:spacing w:before="0" w:after="0" w:line="240" w:lineRule="auto"/>
        <w:rPr>
          <w:sz w:val="24"/>
          <w:szCs w:val="28"/>
        </w:rPr>
      </w:pPr>
      <w:r w:rsidRPr="00AE4EF2">
        <w:rPr>
          <w:sz w:val="24"/>
          <w:szCs w:val="28"/>
        </w:rPr>
        <w:t>Глава 12. Сервисные возможности</w:t>
      </w:r>
      <w:r w:rsidRPr="00AE4EF2">
        <w:rPr>
          <w:sz w:val="24"/>
          <w:szCs w:val="28"/>
        </w:rPr>
        <w:tab/>
        <w:t>657</w:t>
      </w:r>
    </w:p>
    <w:p w:rsidR="00000000" w:rsidRPr="00AE4EF2" w:rsidRDefault="00E8259B" w:rsidP="00AE4EF2">
      <w:pPr>
        <w:pStyle w:val="a8"/>
        <w:numPr>
          <w:ilvl w:val="0"/>
          <w:numId w:val="57"/>
        </w:numPr>
        <w:shd w:val="clear" w:color="auto" w:fill="auto"/>
        <w:tabs>
          <w:tab w:val="left" w:pos="665"/>
          <w:tab w:val="right" w:leader="dot" w:pos="6487"/>
        </w:tabs>
        <w:spacing w:before="0" w:after="0" w:line="240" w:lineRule="auto"/>
        <w:ind w:firstLine="0"/>
        <w:rPr>
          <w:sz w:val="24"/>
          <w:szCs w:val="28"/>
        </w:rPr>
      </w:pPr>
      <w:r w:rsidRPr="00AE4EF2">
        <w:rPr>
          <w:sz w:val="24"/>
          <w:szCs w:val="28"/>
        </w:rPr>
        <w:t>Электронный документооборот</w:t>
      </w:r>
      <w:r w:rsidRPr="00AE4EF2">
        <w:rPr>
          <w:sz w:val="24"/>
          <w:szCs w:val="28"/>
        </w:rPr>
        <w:tab/>
        <w:t>657</w:t>
      </w:r>
    </w:p>
    <w:p w:rsidR="00000000" w:rsidRPr="00AE4EF2" w:rsidRDefault="00E8259B" w:rsidP="00AE4EF2">
      <w:pPr>
        <w:pStyle w:val="a8"/>
        <w:numPr>
          <w:ilvl w:val="0"/>
          <w:numId w:val="57"/>
        </w:numPr>
        <w:shd w:val="clear" w:color="auto" w:fill="auto"/>
        <w:tabs>
          <w:tab w:val="left" w:pos="660"/>
          <w:tab w:val="right" w:leader="dot" w:pos="6487"/>
        </w:tabs>
        <w:spacing w:before="0" w:after="0" w:line="240" w:lineRule="auto"/>
        <w:ind w:firstLine="0"/>
        <w:rPr>
          <w:sz w:val="24"/>
          <w:szCs w:val="28"/>
        </w:rPr>
      </w:pPr>
      <w:r w:rsidRPr="00AE4EF2">
        <w:rPr>
          <w:sz w:val="24"/>
          <w:szCs w:val="28"/>
        </w:rPr>
        <w:t>Интеграция с «1С:Документооборотом 8»</w:t>
      </w:r>
      <w:r w:rsidRPr="00AE4EF2">
        <w:rPr>
          <w:sz w:val="24"/>
          <w:szCs w:val="28"/>
        </w:rPr>
        <w:tab/>
        <w:t>661</w:t>
      </w:r>
    </w:p>
    <w:p w:rsidR="00000000" w:rsidRPr="00AE4EF2" w:rsidRDefault="00E8259B" w:rsidP="00AE4EF2">
      <w:pPr>
        <w:pStyle w:val="a8"/>
        <w:numPr>
          <w:ilvl w:val="0"/>
          <w:numId w:val="57"/>
        </w:numPr>
        <w:shd w:val="clear" w:color="auto" w:fill="auto"/>
        <w:tabs>
          <w:tab w:val="left" w:pos="660"/>
          <w:tab w:val="right" w:leader="dot" w:pos="6487"/>
        </w:tabs>
        <w:spacing w:before="0" w:after="0" w:line="240" w:lineRule="auto"/>
        <w:ind w:firstLine="0"/>
        <w:rPr>
          <w:sz w:val="24"/>
          <w:szCs w:val="28"/>
        </w:rPr>
      </w:pPr>
      <w:r w:rsidRPr="00AE4EF2">
        <w:rPr>
          <w:sz w:val="24"/>
          <w:szCs w:val="28"/>
        </w:rPr>
        <w:t>Управление доступом</w:t>
      </w:r>
      <w:r w:rsidRPr="00AE4EF2">
        <w:rPr>
          <w:sz w:val="24"/>
          <w:szCs w:val="28"/>
        </w:rPr>
        <w:tab/>
        <w:t>664</w:t>
      </w:r>
    </w:p>
    <w:p w:rsidR="00000000" w:rsidRPr="00AE4EF2" w:rsidRDefault="00E8259B" w:rsidP="00AE4EF2">
      <w:pPr>
        <w:pStyle w:val="a8"/>
        <w:numPr>
          <w:ilvl w:val="0"/>
          <w:numId w:val="57"/>
        </w:numPr>
        <w:shd w:val="clear" w:color="auto" w:fill="auto"/>
        <w:tabs>
          <w:tab w:val="left" w:pos="665"/>
          <w:tab w:val="right" w:leader="dot" w:pos="6487"/>
        </w:tabs>
        <w:spacing w:before="0" w:after="0" w:line="240" w:lineRule="auto"/>
        <w:ind w:firstLine="0"/>
        <w:rPr>
          <w:sz w:val="24"/>
          <w:szCs w:val="28"/>
        </w:rPr>
      </w:pPr>
      <w:r w:rsidRPr="00AE4EF2">
        <w:rPr>
          <w:sz w:val="24"/>
          <w:szCs w:val="28"/>
        </w:rPr>
        <w:t>Подключение и настройка торгового оборудования</w:t>
      </w:r>
      <w:r w:rsidRPr="00AE4EF2">
        <w:rPr>
          <w:sz w:val="24"/>
          <w:szCs w:val="28"/>
        </w:rPr>
        <w:tab/>
        <w:t>665</w:t>
      </w:r>
    </w:p>
    <w:p w:rsidR="00000000" w:rsidRPr="00AE4EF2" w:rsidRDefault="00E8259B" w:rsidP="00AE4EF2">
      <w:pPr>
        <w:pStyle w:val="a8"/>
        <w:numPr>
          <w:ilvl w:val="0"/>
          <w:numId w:val="57"/>
        </w:numPr>
        <w:shd w:val="clear" w:color="auto" w:fill="auto"/>
        <w:tabs>
          <w:tab w:val="left" w:pos="665"/>
          <w:tab w:val="right" w:leader="dot" w:pos="6487"/>
        </w:tabs>
        <w:spacing w:before="0" w:after="0" w:line="240" w:lineRule="auto"/>
        <w:ind w:firstLine="0"/>
        <w:rPr>
          <w:sz w:val="24"/>
          <w:szCs w:val="28"/>
        </w:rPr>
      </w:pPr>
      <w:r w:rsidRPr="00AE4EF2">
        <w:rPr>
          <w:sz w:val="24"/>
          <w:szCs w:val="28"/>
        </w:rPr>
        <w:t>Бизнес-процесс</w:t>
      </w:r>
      <w:r w:rsidRPr="00AE4EF2">
        <w:rPr>
          <w:sz w:val="24"/>
          <w:szCs w:val="28"/>
        </w:rPr>
        <w:t>ы</w:t>
      </w:r>
      <w:r w:rsidRPr="00AE4EF2">
        <w:rPr>
          <w:sz w:val="24"/>
          <w:szCs w:val="28"/>
        </w:rPr>
        <w:tab/>
        <w:t>666</w:t>
      </w:r>
    </w:p>
    <w:p w:rsidR="00000000" w:rsidRPr="00AE4EF2" w:rsidRDefault="00E8259B" w:rsidP="00AE4EF2">
      <w:pPr>
        <w:pStyle w:val="a8"/>
        <w:numPr>
          <w:ilvl w:val="0"/>
          <w:numId w:val="57"/>
        </w:numPr>
        <w:shd w:val="clear" w:color="auto" w:fill="auto"/>
        <w:tabs>
          <w:tab w:val="left" w:pos="670"/>
          <w:tab w:val="right" w:leader="dot" w:pos="6487"/>
        </w:tabs>
        <w:spacing w:before="0" w:after="0" w:line="240" w:lineRule="auto"/>
        <w:ind w:firstLine="0"/>
        <w:rPr>
          <w:sz w:val="24"/>
          <w:szCs w:val="28"/>
        </w:rPr>
      </w:pPr>
      <w:r w:rsidRPr="00AE4EF2">
        <w:rPr>
          <w:sz w:val="24"/>
          <w:szCs w:val="28"/>
        </w:rPr>
        <w:t>Работа с файлами</w:t>
      </w:r>
      <w:r w:rsidRPr="00AE4EF2">
        <w:rPr>
          <w:sz w:val="24"/>
          <w:szCs w:val="28"/>
        </w:rPr>
        <w:tab/>
        <w:t>668</w:t>
      </w:r>
    </w:p>
    <w:p w:rsidR="00000000" w:rsidRPr="00AE4EF2" w:rsidRDefault="00E8259B" w:rsidP="00AE4EF2">
      <w:pPr>
        <w:pStyle w:val="a8"/>
        <w:numPr>
          <w:ilvl w:val="0"/>
          <w:numId w:val="57"/>
        </w:numPr>
        <w:shd w:val="clear" w:color="auto" w:fill="auto"/>
        <w:tabs>
          <w:tab w:val="left" w:pos="665"/>
          <w:tab w:val="right" w:leader="dot" w:pos="6487"/>
        </w:tabs>
        <w:spacing w:before="0" w:after="0" w:line="240" w:lineRule="auto"/>
        <w:ind w:firstLine="0"/>
        <w:rPr>
          <w:sz w:val="24"/>
          <w:szCs w:val="28"/>
        </w:rPr>
      </w:pPr>
      <w:r w:rsidRPr="00AE4EF2">
        <w:rPr>
          <w:sz w:val="24"/>
          <w:szCs w:val="28"/>
        </w:rPr>
        <w:t>Печатные формы</w:t>
      </w:r>
      <w:r w:rsidRPr="00AE4EF2">
        <w:rPr>
          <w:sz w:val="24"/>
          <w:szCs w:val="28"/>
        </w:rPr>
        <w:tab/>
        <w:t>668</w:t>
      </w:r>
    </w:p>
    <w:p w:rsidR="00000000" w:rsidRPr="00AE4EF2" w:rsidRDefault="00E8259B" w:rsidP="00AE4EF2">
      <w:pPr>
        <w:pStyle w:val="a8"/>
        <w:shd w:val="clear" w:color="auto" w:fill="auto"/>
        <w:tabs>
          <w:tab w:val="right" w:leader="dot" w:pos="6493"/>
        </w:tabs>
        <w:spacing w:before="0" w:after="0" w:line="240" w:lineRule="auto"/>
        <w:ind w:firstLine="0"/>
        <w:rPr>
          <w:sz w:val="24"/>
          <w:szCs w:val="28"/>
        </w:rPr>
      </w:pPr>
      <w:r w:rsidRPr="00AE4EF2">
        <w:rPr>
          <w:sz w:val="24"/>
          <w:szCs w:val="28"/>
        </w:rPr>
        <w:t>12.7.1. Штрихкодирование печатных форм объектов</w:t>
      </w:r>
      <w:r w:rsidRPr="00AE4EF2">
        <w:rPr>
          <w:sz w:val="24"/>
          <w:szCs w:val="28"/>
        </w:rPr>
        <w:tab/>
        <w:t>669</w:t>
      </w:r>
    </w:p>
    <w:p w:rsidR="00000000" w:rsidRPr="00AE4EF2" w:rsidRDefault="00E8259B" w:rsidP="00AE4EF2">
      <w:pPr>
        <w:pStyle w:val="a8"/>
        <w:numPr>
          <w:ilvl w:val="0"/>
          <w:numId w:val="57"/>
        </w:numPr>
        <w:shd w:val="clear" w:color="auto" w:fill="auto"/>
        <w:tabs>
          <w:tab w:val="left" w:pos="670"/>
          <w:tab w:val="right" w:leader="dot" w:pos="6487"/>
        </w:tabs>
        <w:spacing w:before="0" w:after="0" w:line="240" w:lineRule="auto"/>
        <w:ind w:firstLine="0"/>
        <w:rPr>
          <w:sz w:val="24"/>
          <w:szCs w:val="28"/>
        </w:rPr>
      </w:pPr>
      <w:r w:rsidRPr="00AE4EF2">
        <w:rPr>
          <w:sz w:val="24"/>
          <w:szCs w:val="28"/>
        </w:rPr>
        <w:t>Управление настройками форм</w:t>
      </w:r>
      <w:r w:rsidRPr="00AE4EF2">
        <w:rPr>
          <w:sz w:val="24"/>
          <w:szCs w:val="28"/>
        </w:rPr>
        <w:tab/>
        <w:t>669</w:t>
      </w:r>
    </w:p>
    <w:p w:rsidR="00000000" w:rsidRPr="00AE4EF2" w:rsidRDefault="00E8259B" w:rsidP="00AE4EF2">
      <w:pPr>
        <w:pStyle w:val="a8"/>
        <w:numPr>
          <w:ilvl w:val="0"/>
          <w:numId w:val="57"/>
        </w:numPr>
        <w:shd w:val="clear" w:color="auto" w:fill="auto"/>
        <w:tabs>
          <w:tab w:val="left" w:pos="670"/>
          <w:tab w:val="right" w:leader="dot" w:pos="6487"/>
        </w:tabs>
        <w:spacing w:before="0" w:after="0" w:line="240" w:lineRule="auto"/>
        <w:ind w:firstLine="0"/>
        <w:rPr>
          <w:sz w:val="24"/>
          <w:szCs w:val="28"/>
        </w:rPr>
      </w:pPr>
      <w:r w:rsidRPr="00AE4EF2">
        <w:rPr>
          <w:sz w:val="24"/>
          <w:szCs w:val="28"/>
        </w:rPr>
        <w:t>Работа с отчетами</w:t>
      </w:r>
      <w:r w:rsidRPr="00AE4EF2">
        <w:rPr>
          <w:sz w:val="24"/>
          <w:szCs w:val="28"/>
        </w:rPr>
        <w:tab/>
        <w:t>670</w:t>
      </w:r>
    </w:p>
    <w:p w:rsidR="00000000" w:rsidRPr="00AE4EF2" w:rsidRDefault="00E8259B" w:rsidP="00AE4EF2">
      <w:pPr>
        <w:pStyle w:val="a8"/>
        <w:numPr>
          <w:ilvl w:val="0"/>
          <w:numId w:val="58"/>
        </w:numPr>
        <w:shd w:val="clear" w:color="auto" w:fill="auto"/>
        <w:tabs>
          <w:tab w:val="left" w:pos="1114"/>
          <w:tab w:val="right" w:leader="dot" w:pos="6493"/>
        </w:tabs>
        <w:spacing w:before="0" w:after="0" w:line="240" w:lineRule="auto"/>
        <w:ind w:firstLine="0"/>
        <w:rPr>
          <w:sz w:val="24"/>
          <w:szCs w:val="28"/>
        </w:rPr>
      </w:pPr>
      <w:r w:rsidRPr="00AE4EF2">
        <w:rPr>
          <w:sz w:val="24"/>
          <w:szCs w:val="28"/>
        </w:rPr>
        <w:t>Сохранение варианта отчета</w:t>
      </w:r>
      <w:r w:rsidRPr="00AE4EF2">
        <w:rPr>
          <w:sz w:val="24"/>
          <w:szCs w:val="28"/>
        </w:rPr>
        <w:tab/>
        <w:t>671</w:t>
      </w:r>
    </w:p>
    <w:p w:rsidR="00000000" w:rsidRPr="00AE4EF2" w:rsidRDefault="00E8259B" w:rsidP="00AE4EF2">
      <w:pPr>
        <w:pStyle w:val="a8"/>
        <w:numPr>
          <w:ilvl w:val="0"/>
          <w:numId w:val="58"/>
        </w:numPr>
        <w:shd w:val="clear" w:color="auto" w:fill="auto"/>
        <w:tabs>
          <w:tab w:val="left" w:pos="1124"/>
          <w:tab w:val="right" w:leader="dot" w:pos="6493"/>
        </w:tabs>
        <w:spacing w:before="0" w:after="0" w:line="240" w:lineRule="auto"/>
        <w:ind w:firstLine="0"/>
        <w:rPr>
          <w:sz w:val="24"/>
          <w:szCs w:val="28"/>
        </w:rPr>
      </w:pPr>
      <w:r w:rsidRPr="00AE4EF2">
        <w:rPr>
          <w:sz w:val="24"/>
          <w:szCs w:val="28"/>
        </w:rPr>
        <w:t>Выбор варианта отчета</w:t>
      </w:r>
      <w:r w:rsidRPr="00AE4EF2">
        <w:rPr>
          <w:sz w:val="24"/>
          <w:szCs w:val="28"/>
        </w:rPr>
        <w:tab/>
        <w:t>672</w:t>
      </w:r>
    </w:p>
    <w:p w:rsidR="00000000" w:rsidRPr="00AE4EF2" w:rsidRDefault="00E8259B" w:rsidP="00AE4EF2">
      <w:pPr>
        <w:pStyle w:val="a8"/>
        <w:numPr>
          <w:ilvl w:val="0"/>
          <w:numId w:val="58"/>
        </w:numPr>
        <w:shd w:val="clear" w:color="auto" w:fill="auto"/>
        <w:tabs>
          <w:tab w:val="left" w:pos="1114"/>
          <w:tab w:val="right" w:leader="dot" w:pos="6493"/>
        </w:tabs>
        <w:spacing w:before="0" w:after="0" w:line="240" w:lineRule="auto"/>
        <w:ind w:firstLine="0"/>
        <w:rPr>
          <w:sz w:val="24"/>
          <w:szCs w:val="28"/>
        </w:rPr>
      </w:pPr>
      <w:r w:rsidRPr="00AE4EF2">
        <w:rPr>
          <w:sz w:val="24"/>
          <w:szCs w:val="28"/>
        </w:rPr>
        <w:t>Быстрый доступ к вариантам отчетов из панелей отчетов</w:t>
      </w:r>
      <w:r w:rsidRPr="00AE4EF2">
        <w:rPr>
          <w:sz w:val="24"/>
          <w:szCs w:val="28"/>
        </w:rPr>
        <w:tab/>
        <w:t>672</w:t>
      </w:r>
    </w:p>
    <w:p w:rsidR="00000000" w:rsidRPr="00AE4EF2" w:rsidRDefault="00E8259B" w:rsidP="00AE4EF2">
      <w:pPr>
        <w:pStyle w:val="a8"/>
        <w:numPr>
          <w:ilvl w:val="0"/>
          <w:numId w:val="58"/>
        </w:numPr>
        <w:shd w:val="clear" w:color="auto" w:fill="auto"/>
        <w:tabs>
          <w:tab w:val="left" w:pos="1114"/>
          <w:tab w:val="right" w:leader="dot" w:pos="6493"/>
        </w:tabs>
        <w:spacing w:before="0" w:after="0" w:line="240" w:lineRule="auto"/>
        <w:ind w:firstLine="0"/>
        <w:rPr>
          <w:sz w:val="24"/>
          <w:szCs w:val="28"/>
        </w:rPr>
      </w:pPr>
      <w:r w:rsidRPr="00AE4EF2">
        <w:rPr>
          <w:sz w:val="24"/>
          <w:szCs w:val="28"/>
        </w:rPr>
        <w:t>Быстрая настройка отчетов</w:t>
      </w:r>
      <w:r w:rsidRPr="00AE4EF2">
        <w:rPr>
          <w:sz w:val="24"/>
          <w:szCs w:val="28"/>
        </w:rPr>
        <w:tab/>
        <w:t>672</w:t>
      </w:r>
    </w:p>
    <w:p w:rsidR="00000000" w:rsidRPr="00AE4EF2" w:rsidRDefault="00E8259B" w:rsidP="00AE4EF2">
      <w:pPr>
        <w:pStyle w:val="a8"/>
        <w:numPr>
          <w:ilvl w:val="0"/>
          <w:numId w:val="58"/>
        </w:numPr>
        <w:shd w:val="clear" w:color="auto" w:fill="auto"/>
        <w:tabs>
          <w:tab w:val="left" w:pos="1114"/>
          <w:tab w:val="right" w:leader="dot" w:pos="6493"/>
        </w:tabs>
        <w:spacing w:before="0" w:after="0" w:line="240" w:lineRule="auto"/>
        <w:ind w:firstLine="0"/>
        <w:rPr>
          <w:sz w:val="24"/>
          <w:szCs w:val="28"/>
        </w:rPr>
      </w:pPr>
      <w:r w:rsidRPr="00AE4EF2">
        <w:rPr>
          <w:sz w:val="24"/>
          <w:szCs w:val="28"/>
        </w:rPr>
        <w:t>Внешние отчеты и обработки</w:t>
      </w:r>
      <w:r w:rsidRPr="00AE4EF2">
        <w:rPr>
          <w:sz w:val="24"/>
          <w:szCs w:val="28"/>
        </w:rPr>
        <w:tab/>
        <w:t>674</w:t>
      </w:r>
    </w:p>
    <w:p w:rsidR="00000000" w:rsidRPr="00AE4EF2" w:rsidRDefault="00E8259B" w:rsidP="00AE4EF2">
      <w:pPr>
        <w:pStyle w:val="a8"/>
        <w:numPr>
          <w:ilvl w:val="0"/>
          <w:numId w:val="58"/>
        </w:numPr>
        <w:shd w:val="clear" w:color="auto" w:fill="auto"/>
        <w:tabs>
          <w:tab w:val="left" w:pos="1124"/>
          <w:tab w:val="right" w:leader="dot" w:pos="6493"/>
        </w:tabs>
        <w:spacing w:before="0" w:after="0" w:line="240" w:lineRule="auto"/>
        <w:ind w:firstLine="0"/>
        <w:rPr>
          <w:sz w:val="24"/>
          <w:szCs w:val="28"/>
        </w:rPr>
      </w:pPr>
      <w:r w:rsidRPr="00AE4EF2">
        <w:rPr>
          <w:sz w:val="24"/>
          <w:szCs w:val="28"/>
        </w:rPr>
        <w:t>Рассылка отчетов</w:t>
      </w:r>
      <w:r w:rsidRPr="00AE4EF2">
        <w:rPr>
          <w:sz w:val="24"/>
          <w:szCs w:val="28"/>
        </w:rPr>
        <w:tab/>
        <w:t>675</w:t>
      </w:r>
    </w:p>
    <w:p w:rsidR="00000000" w:rsidRPr="00AE4EF2" w:rsidRDefault="00E8259B" w:rsidP="00AE4EF2">
      <w:pPr>
        <w:pStyle w:val="a8"/>
        <w:numPr>
          <w:ilvl w:val="0"/>
          <w:numId w:val="57"/>
        </w:numPr>
        <w:shd w:val="clear" w:color="auto" w:fill="auto"/>
        <w:tabs>
          <w:tab w:val="left" w:pos="751"/>
          <w:tab w:val="right" w:leader="dot" w:pos="6487"/>
        </w:tabs>
        <w:spacing w:before="0" w:after="0" w:line="240" w:lineRule="auto"/>
        <w:ind w:firstLine="0"/>
        <w:rPr>
          <w:sz w:val="24"/>
          <w:szCs w:val="28"/>
        </w:rPr>
      </w:pPr>
      <w:r w:rsidRPr="00AE4EF2">
        <w:rPr>
          <w:sz w:val="24"/>
          <w:szCs w:val="28"/>
        </w:rPr>
        <w:t>Заметки и напоминания пользователей</w:t>
      </w:r>
      <w:r w:rsidRPr="00AE4EF2">
        <w:rPr>
          <w:sz w:val="24"/>
          <w:szCs w:val="28"/>
        </w:rPr>
        <w:tab/>
        <w:t>675</w:t>
      </w:r>
    </w:p>
    <w:p w:rsidR="00000000" w:rsidRPr="00AE4EF2" w:rsidRDefault="00E8259B" w:rsidP="00AE4EF2">
      <w:pPr>
        <w:pStyle w:val="a8"/>
        <w:numPr>
          <w:ilvl w:val="0"/>
          <w:numId w:val="57"/>
        </w:numPr>
        <w:shd w:val="clear" w:color="auto" w:fill="auto"/>
        <w:tabs>
          <w:tab w:val="left" w:pos="746"/>
          <w:tab w:val="right" w:leader="dot" w:pos="6487"/>
        </w:tabs>
        <w:spacing w:before="0" w:after="0" w:line="240" w:lineRule="auto"/>
        <w:ind w:firstLine="0"/>
        <w:rPr>
          <w:sz w:val="24"/>
          <w:szCs w:val="28"/>
        </w:rPr>
      </w:pPr>
      <w:r w:rsidRPr="00AE4EF2">
        <w:rPr>
          <w:sz w:val="24"/>
          <w:szCs w:val="28"/>
        </w:rPr>
        <w:t>Дополнительные реквизиты</w:t>
      </w:r>
      <w:r w:rsidRPr="00AE4EF2">
        <w:rPr>
          <w:sz w:val="24"/>
          <w:szCs w:val="28"/>
        </w:rPr>
        <w:t xml:space="preserve"> и сведения</w:t>
      </w:r>
      <w:r w:rsidRPr="00AE4EF2">
        <w:rPr>
          <w:sz w:val="24"/>
          <w:szCs w:val="28"/>
        </w:rPr>
        <w:tab/>
        <w:t>680</w:t>
      </w:r>
    </w:p>
    <w:p w:rsidR="00000000" w:rsidRPr="00AE4EF2" w:rsidRDefault="00E8259B" w:rsidP="00AE4EF2">
      <w:pPr>
        <w:pStyle w:val="a8"/>
        <w:numPr>
          <w:ilvl w:val="0"/>
          <w:numId w:val="59"/>
        </w:numPr>
        <w:shd w:val="clear" w:color="auto" w:fill="auto"/>
        <w:tabs>
          <w:tab w:val="left" w:pos="1196"/>
          <w:tab w:val="right" w:leader="dot" w:pos="6493"/>
        </w:tabs>
        <w:spacing w:before="0" w:after="0" w:line="240" w:lineRule="auto"/>
        <w:ind w:firstLine="0"/>
        <w:rPr>
          <w:sz w:val="24"/>
          <w:szCs w:val="28"/>
        </w:rPr>
      </w:pPr>
      <w:r w:rsidRPr="00AE4EF2">
        <w:rPr>
          <w:sz w:val="24"/>
          <w:szCs w:val="28"/>
        </w:rPr>
        <w:t>Назначение новых дополнительных реквизитов и сведений</w:t>
      </w:r>
      <w:r w:rsidRPr="00AE4EF2">
        <w:rPr>
          <w:sz w:val="24"/>
          <w:szCs w:val="28"/>
        </w:rPr>
        <w:tab/>
        <w:t>681</w:t>
      </w:r>
    </w:p>
    <w:p w:rsidR="00000000" w:rsidRPr="00AE4EF2" w:rsidRDefault="00E8259B" w:rsidP="00AE4EF2">
      <w:pPr>
        <w:pStyle w:val="a8"/>
        <w:numPr>
          <w:ilvl w:val="0"/>
          <w:numId w:val="59"/>
        </w:numPr>
        <w:shd w:val="clear" w:color="auto" w:fill="auto"/>
        <w:tabs>
          <w:tab w:val="left" w:pos="1196"/>
          <w:tab w:val="right" w:leader="dot" w:pos="6493"/>
        </w:tabs>
        <w:spacing w:before="0" w:after="0" w:line="240" w:lineRule="auto"/>
        <w:ind w:firstLine="0"/>
        <w:rPr>
          <w:sz w:val="24"/>
          <w:szCs w:val="28"/>
        </w:rPr>
      </w:pPr>
      <w:r w:rsidRPr="00AE4EF2">
        <w:rPr>
          <w:sz w:val="24"/>
          <w:szCs w:val="28"/>
        </w:rPr>
        <w:t>Ведение дополнительных реквизитов и сведений</w:t>
      </w:r>
      <w:r w:rsidRPr="00AE4EF2">
        <w:rPr>
          <w:sz w:val="24"/>
          <w:szCs w:val="28"/>
        </w:rPr>
        <w:tab/>
        <w:t>683</w:t>
      </w:r>
    </w:p>
    <w:p w:rsidR="00000000" w:rsidRPr="00AE4EF2" w:rsidRDefault="00E8259B" w:rsidP="00AE4EF2">
      <w:pPr>
        <w:pStyle w:val="a8"/>
        <w:numPr>
          <w:ilvl w:val="0"/>
          <w:numId w:val="57"/>
        </w:numPr>
        <w:shd w:val="clear" w:color="auto" w:fill="auto"/>
        <w:tabs>
          <w:tab w:val="left" w:pos="751"/>
          <w:tab w:val="right" w:leader="dot" w:pos="6487"/>
        </w:tabs>
        <w:spacing w:before="0" w:after="0" w:line="240" w:lineRule="auto"/>
        <w:ind w:firstLine="0"/>
        <w:rPr>
          <w:sz w:val="24"/>
          <w:szCs w:val="28"/>
        </w:rPr>
      </w:pPr>
      <w:r w:rsidRPr="00AE4EF2">
        <w:rPr>
          <w:sz w:val="24"/>
          <w:szCs w:val="28"/>
        </w:rPr>
        <w:t>Групповое изменение объектов</w:t>
      </w:r>
      <w:r w:rsidRPr="00AE4EF2">
        <w:rPr>
          <w:sz w:val="24"/>
          <w:szCs w:val="28"/>
        </w:rPr>
        <w:tab/>
        <w:t>683</w:t>
      </w:r>
    </w:p>
    <w:p w:rsidR="00000000" w:rsidRPr="00AE4EF2" w:rsidRDefault="00E8259B" w:rsidP="00AE4EF2">
      <w:pPr>
        <w:pStyle w:val="a8"/>
        <w:shd w:val="clear" w:color="auto" w:fill="auto"/>
        <w:tabs>
          <w:tab w:val="right" w:leader="dot" w:pos="6493"/>
        </w:tabs>
        <w:spacing w:before="0" w:after="0" w:line="240" w:lineRule="auto"/>
        <w:ind w:firstLine="0"/>
        <w:rPr>
          <w:sz w:val="24"/>
          <w:szCs w:val="28"/>
        </w:rPr>
      </w:pPr>
      <w:r w:rsidRPr="00AE4EF2">
        <w:rPr>
          <w:sz w:val="24"/>
          <w:szCs w:val="28"/>
        </w:rPr>
        <w:t>12.12.1. Особые случаи группового изменения объектов</w:t>
      </w:r>
      <w:r w:rsidRPr="00AE4EF2">
        <w:rPr>
          <w:sz w:val="24"/>
          <w:szCs w:val="28"/>
        </w:rPr>
        <w:tab/>
        <w:t>685</w:t>
      </w:r>
    </w:p>
    <w:p w:rsidR="00000000" w:rsidRPr="00AE4EF2" w:rsidRDefault="00E8259B" w:rsidP="00AE4EF2">
      <w:pPr>
        <w:pStyle w:val="a8"/>
        <w:numPr>
          <w:ilvl w:val="0"/>
          <w:numId w:val="57"/>
        </w:numPr>
        <w:shd w:val="clear" w:color="auto" w:fill="auto"/>
        <w:tabs>
          <w:tab w:val="left" w:pos="466"/>
          <w:tab w:val="right" w:leader="dot" w:pos="6226"/>
        </w:tabs>
        <w:spacing w:before="0" w:after="0" w:line="240" w:lineRule="auto"/>
        <w:ind w:firstLine="0"/>
        <w:rPr>
          <w:sz w:val="24"/>
          <w:szCs w:val="28"/>
        </w:rPr>
      </w:pPr>
      <w:r w:rsidRPr="00AE4EF2">
        <w:rPr>
          <w:sz w:val="24"/>
          <w:szCs w:val="28"/>
        </w:rPr>
        <w:t>Настрой</w:t>
      </w:r>
      <w:r w:rsidRPr="00AE4EF2">
        <w:rPr>
          <w:sz w:val="24"/>
          <w:szCs w:val="28"/>
        </w:rPr>
        <w:t>ка и ведение контактной информации</w:t>
      </w:r>
      <w:r w:rsidRPr="00AE4EF2">
        <w:rPr>
          <w:sz w:val="24"/>
          <w:szCs w:val="28"/>
        </w:rPr>
        <w:tab/>
        <w:t>686</w:t>
      </w:r>
    </w:p>
    <w:p w:rsidR="00000000" w:rsidRPr="00AE4EF2" w:rsidRDefault="00E8259B" w:rsidP="00AE4EF2">
      <w:pPr>
        <w:pStyle w:val="a8"/>
        <w:numPr>
          <w:ilvl w:val="0"/>
          <w:numId w:val="60"/>
        </w:numPr>
        <w:shd w:val="clear" w:color="auto" w:fill="auto"/>
        <w:tabs>
          <w:tab w:val="left" w:pos="921"/>
          <w:tab w:val="right" w:leader="dot" w:pos="6225"/>
        </w:tabs>
        <w:spacing w:before="0" w:after="0" w:line="240" w:lineRule="auto"/>
        <w:ind w:firstLine="0"/>
        <w:rPr>
          <w:sz w:val="24"/>
          <w:szCs w:val="28"/>
        </w:rPr>
      </w:pPr>
      <w:r w:rsidRPr="00AE4EF2">
        <w:rPr>
          <w:sz w:val="24"/>
          <w:szCs w:val="28"/>
        </w:rPr>
        <w:t>Настройка видов контактной информации</w:t>
      </w:r>
      <w:r w:rsidRPr="00AE4EF2">
        <w:rPr>
          <w:sz w:val="24"/>
          <w:szCs w:val="28"/>
        </w:rPr>
        <w:tab/>
        <w:t>687</w:t>
      </w:r>
    </w:p>
    <w:p w:rsidR="00000000" w:rsidRPr="00AE4EF2" w:rsidRDefault="00E8259B" w:rsidP="00AE4EF2">
      <w:pPr>
        <w:pStyle w:val="a8"/>
        <w:numPr>
          <w:ilvl w:val="0"/>
          <w:numId w:val="60"/>
        </w:numPr>
        <w:shd w:val="clear" w:color="auto" w:fill="auto"/>
        <w:tabs>
          <w:tab w:val="left" w:pos="916"/>
          <w:tab w:val="right" w:leader="dot" w:pos="6225"/>
        </w:tabs>
        <w:spacing w:before="0" w:after="0" w:line="240" w:lineRule="auto"/>
        <w:ind w:firstLine="0"/>
        <w:rPr>
          <w:sz w:val="24"/>
          <w:szCs w:val="28"/>
        </w:rPr>
      </w:pPr>
      <w:r w:rsidRPr="00AE4EF2">
        <w:rPr>
          <w:sz w:val="24"/>
          <w:szCs w:val="28"/>
        </w:rPr>
        <w:t>Адресный классификатор</w:t>
      </w:r>
      <w:r w:rsidRPr="00AE4EF2">
        <w:rPr>
          <w:sz w:val="24"/>
          <w:szCs w:val="28"/>
        </w:rPr>
        <w:tab/>
        <w:t>689</w:t>
      </w:r>
    </w:p>
    <w:p w:rsidR="00000000" w:rsidRPr="00AE4EF2" w:rsidRDefault="00E8259B" w:rsidP="00AE4EF2">
      <w:pPr>
        <w:pStyle w:val="a8"/>
        <w:numPr>
          <w:ilvl w:val="0"/>
          <w:numId w:val="60"/>
        </w:numPr>
        <w:shd w:val="clear" w:color="auto" w:fill="auto"/>
        <w:tabs>
          <w:tab w:val="left" w:pos="921"/>
          <w:tab w:val="right" w:leader="dot" w:pos="6225"/>
        </w:tabs>
        <w:spacing w:before="0" w:after="0" w:line="240" w:lineRule="auto"/>
        <w:ind w:firstLine="0"/>
        <w:rPr>
          <w:sz w:val="24"/>
          <w:szCs w:val="28"/>
        </w:rPr>
      </w:pPr>
      <w:r w:rsidRPr="00AE4EF2">
        <w:rPr>
          <w:sz w:val="24"/>
          <w:szCs w:val="28"/>
        </w:rPr>
        <w:t>Ведение контактной информации</w:t>
      </w:r>
      <w:r w:rsidRPr="00AE4EF2">
        <w:rPr>
          <w:sz w:val="24"/>
          <w:szCs w:val="28"/>
        </w:rPr>
        <w:tab/>
        <w:t>690</w:t>
      </w:r>
    </w:p>
    <w:p w:rsidR="00000000" w:rsidRPr="00AE4EF2" w:rsidRDefault="00E8259B" w:rsidP="00AE4EF2">
      <w:pPr>
        <w:pStyle w:val="a8"/>
        <w:numPr>
          <w:ilvl w:val="0"/>
          <w:numId w:val="57"/>
        </w:numPr>
        <w:shd w:val="clear" w:color="auto" w:fill="auto"/>
        <w:tabs>
          <w:tab w:val="left" w:pos="462"/>
          <w:tab w:val="right" w:leader="dot" w:pos="6226"/>
        </w:tabs>
        <w:spacing w:before="0" w:after="0" w:line="240" w:lineRule="auto"/>
        <w:ind w:firstLine="0"/>
        <w:rPr>
          <w:sz w:val="24"/>
          <w:szCs w:val="28"/>
        </w:rPr>
      </w:pPr>
      <w:r w:rsidRPr="00AE4EF2">
        <w:rPr>
          <w:sz w:val="24"/>
          <w:szCs w:val="28"/>
        </w:rPr>
        <w:t>Дата запрета изменения данных</w:t>
      </w:r>
      <w:r w:rsidRPr="00AE4EF2">
        <w:rPr>
          <w:sz w:val="24"/>
          <w:szCs w:val="28"/>
        </w:rPr>
        <w:tab/>
        <w:t>691</w:t>
      </w:r>
    </w:p>
    <w:p w:rsidR="00000000" w:rsidRPr="00AE4EF2" w:rsidRDefault="00E8259B" w:rsidP="00AE4EF2">
      <w:pPr>
        <w:pStyle w:val="a8"/>
        <w:shd w:val="clear" w:color="auto" w:fill="auto"/>
        <w:spacing w:before="0" w:after="0" w:line="240" w:lineRule="auto"/>
        <w:ind w:firstLine="0"/>
        <w:rPr>
          <w:sz w:val="24"/>
          <w:szCs w:val="28"/>
        </w:rPr>
      </w:pPr>
      <w:r w:rsidRPr="00AE4EF2">
        <w:rPr>
          <w:sz w:val="24"/>
          <w:szCs w:val="28"/>
        </w:rPr>
        <w:t>) 2.14.1. Установка даты запрета изменений</w:t>
      </w:r>
    </w:p>
    <w:p w:rsidR="00000000" w:rsidRPr="00AE4EF2" w:rsidRDefault="00E8259B" w:rsidP="00AE4EF2">
      <w:pPr>
        <w:pStyle w:val="a8"/>
        <w:shd w:val="clear" w:color="auto" w:fill="auto"/>
        <w:tabs>
          <w:tab w:val="right" w:leader="dot" w:pos="6221"/>
        </w:tabs>
        <w:spacing w:before="0" w:after="0" w:line="240" w:lineRule="auto"/>
        <w:ind w:firstLine="0"/>
        <w:rPr>
          <w:sz w:val="24"/>
          <w:szCs w:val="28"/>
        </w:rPr>
      </w:pPr>
      <w:r w:rsidRPr="00AE4EF2">
        <w:rPr>
          <w:sz w:val="24"/>
          <w:szCs w:val="28"/>
        </w:rPr>
        <w:t>в разрезе пользователей и разделов</w:t>
      </w:r>
      <w:r w:rsidRPr="00AE4EF2">
        <w:rPr>
          <w:sz w:val="24"/>
          <w:szCs w:val="28"/>
        </w:rPr>
        <w:tab/>
        <w:t>691</w:t>
      </w:r>
    </w:p>
    <w:p w:rsidR="00000000" w:rsidRPr="00AE4EF2" w:rsidRDefault="00E8259B" w:rsidP="00AE4EF2">
      <w:pPr>
        <w:pStyle w:val="a8"/>
        <w:shd w:val="clear" w:color="auto" w:fill="auto"/>
        <w:tabs>
          <w:tab w:val="right" w:leader="dot" w:pos="6225"/>
        </w:tabs>
        <w:spacing w:before="0" w:after="0" w:line="240" w:lineRule="auto"/>
        <w:ind w:firstLine="0"/>
        <w:rPr>
          <w:sz w:val="24"/>
          <w:szCs w:val="28"/>
        </w:rPr>
      </w:pPr>
      <w:r w:rsidRPr="00AE4EF2">
        <w:rPr>
          <w:sz w:val="24"/>
          <w:szCs w:val="28"/>
        </w:rPr>
        <w:t>12.14.2. Отчеты по настройкам даты запрета изменений</w:t>
      </w:r>
      <w:r w:rsidRPr="00AE4EF2">
        <w:rPr>
          <w:sz w:val="24"/>
          <w:szCs w:val="28"/>
        </w:rPr>
        <w:tab/>
        <w:t>693</w:t>
      </w:r>
    </w:p>
    <w:p w:rsidR="00000000" w:rsidRPr="00AE4EF2" w:rsidRDefault="00E8259B" w:rsidP="00AE4EF2">
      <w:pPr>
        <w:pStyle w:val="a8"/>
        <w:numPr>
          <w:ilvl w:val="0"/>
          <w:numId w:val="57"/>
        </w:numPr>
        <w:shd w:val="clear" w:color="auto" w:fill="auto"/>
        <w:tabs>
          <w:tab w:val="left" w:pos="471"/>
          <w:tab w:val="right" w:leader="dot" w:pos="6226"/>
        </w:tabs>
        <w:spacing w:before="0" w:after="0" w:line="240" w:lineRule="auto"/>
        <w:ind w:firstLine="0"/>
        <w:rPr>
          <w:sz w:val="24"/>
          <w:szCs w:val="28"/>
        </w:rPr>
      </w:pPr>
      <w:r w:rsidRPr="00AE4EF2">
        <w:rPr>
          <w:sz w:val="24"/>
          <w:szCs w:val="28"/>
        </w:rPr>
        <w:t>Запрет редактирования реквизитов объектов</w:t>
      </w:r>
      <w:r w:rsidRPr="00AE4EF2">
        <w:rPr>
          <w:sz w:val="24"/>
          <w:szCs w:val="28"/>
        </w:rPr>
        <w:tab/>
        <w:t>693</w:t>
      </w:r>
    </w:p>
    <w:p w:rsidR="00000000" w:rsidRPr="00AE4EF2" w:rsidRDefault="00E8259B" w:rsidP="00AE4EF2">
      <w:pPr>
        <w:pStyle w:val="a8"/>
        <w:numPr>
          <w:ilvl w:val="0"/>
          <w:numId w:val="57"/>
        </w:numPr>
        <w:shd w:val="clear" w:color="auto" w:fill="auto"/>
        <w:tabs>
          <w:tab w:val="left" w:pos="471"/>
          <w:tab w:val="right" w:leader="dot" w:pos="6226"/>
        </w:tabs>
        <w:spacing w:before="0" w:after="0" w:line="240" w:lineRule="auto"/>
        <w:ind w:firstLine="0"/>
        <w:rPr>
          <w:sz w:val="24"/>
          <w:szCs w:val="28"/>
        </w:rPr>
      </w:pPr>
      <w:r w:rsidRPr="00AE4EF2">
        <w:rPr>
          <w:sz w:val="24"/>
          <w:szCs w:val="28"/>
        </w:rPr>
        <w:t>Загрузка документа из внешнего файла произвольного формата</w:t>
      </w:r>
      <w:r w:rsidRPr="00AE4EF2">
        <w:rPr>
          <w:sz w:val="24"/>
          <w:szCs w:val="28"/>
        </w:rPr>
        <w:tab/>
        <w:t>694</w:t>
      </w:r>
    </w:p>
    <w:p w:rsidR="00000000" w:rsidRPr="00AE4EF2" w:rsidRDefault="00E8259B" w:rsidP="00AE4EF2">
      <w:pPr>
        <w:pStyle w:val="a8"/>
        <w:numPr>
          <w:ilvl w:val="0"/>
          <w:numId w:val="57"/>
        </w:numPr>
        <w:shd w:val="clear" w:color="auto" w:fill="auto"/>
        <w:tabs>
          <w:tab w:val="left" w:pos="471"/>
          <w:tab w:val="right" w:leader="dot" w:pos="6226"/>
        </w:tabs>
        <w:spacing w:before="0" w:after="0" w:line="240" w:lineRule="auto"/>
        <w:ind w:firstLine="0"/>
        <w:rPr>
          <w:sz w:val="24"/>
          <w:szCs w:val="28"/>
        </w:rPr>
      </w:pPr>
      <w:r w:rsidRPr="00AE4EF2">
        <w:rPr>
          <w:sz w:val="24"/>
          <w:szCs w:val="28"/>
        </w:rPr>
        <w:t>Регламентные задания</w:t>
      </w:r>
      <w:r w:rsidRPr="00AE4EF2">
        <w:rPr>
          <w:sz w:val="24"/>
          <w:szCs w:val="28"/>
        </w:rPr>
        <w:tab/>
        <w:t>695</w:t>
      </w:r>
    </w:p>
    <w:p w:rsidR="00000000" w:rsidRPr="00AE4EF2" w:rsidRDefault="00E8259B" w:rsidP="00AE4EF2">
      <w:pPr>
        <w:pStyle w:val="a8"/>
        <w:numPr>
          <w:ilvl w:val="0"/>
          <w:numId w:val="61"/>
        </w:numPr>
        <w:shd w:val="clear" w:color="auto" w:fill="auto"/>
        <w:tabs>
          <w:tab w:val="left" w:pos="921"/>
          <w:tab w:val="right" w:leader="dot" w:pos="6225"/>
        </w:tabs>
        <w:spacing w:before="0" w:after="0" w:line="240" w:lineRule="auto"/>
        <w:ind w:firstLine="0"/>
        <w:rPr>
          <w:sz w:val="24"/>
          <w:szCs w:val="28"/>
        </w:rPr>
      </w:pPr>
      <w:r w:rsidRPr="00AE4EF2">
        <w:rPr>
          <w:sz w:val="24"/>
          <w:szCs w:val="28"/>
        </w:rPr>
        <w:t>Настройка регламентных заданий</w:t>
      </w:r>
      <w:r w:rsidRPr="00AE4EF2">
        <w:rPr>
          <w:sz w:val="24"/>
          <w:szCs w:val="28"/>
        </w:rPr>
        <w:tab/>
        <w:t>696</w:t>
      </w:r>
    </w:p>
    <w:p w:rsidR="00000000" w:rsidRPr="00AE4EF2" w:rsidRDefault="00E8259B" w:rsidP="00AE4EF2">
      <w:pPr>
        <w:pStyle w:val="a8"/>
        <w:numPr>
          <w:ilvl w:val="0"/>
          <w:numId w:val="61"/>
        </w:numPr>
        <w:shd w:val="clear" w:color="auto" w:fill="auto"/>
        <w:tabs>
          <w:tab w:val="left" w:pos="916"/>
          <w:tab w:val="right" w:leader="dot" w:pos="6225"/>
        </w:tabs>
        <w:spacing w:before="0" w:after="0" w:line="240" w:lineRule="auto"/>
        <w:ind w:firstLine="0"/>
        <w:rPr>
          <w:sz w:val="24"/>
          <w:szCs w:val="28"/>
        </w:rPr>
      </w:pPr>
      <w:r w:rsidRPr="00AE4EF2">
        <w:rPr>
          <w:sz w:val="24"/>
          <w:szCs w:val="28"/>
        </w:rPr>
        <w:t>Исполнение регламентных заданий</w:t>
      </w:r>
      <w:r w:rsidRPr="00AE4EF2">
        <w:rPr>
          <w:sz w:val="24"/>
          <w:szCs w:val="28"/>
        </w:rPr>
        <w:tab/>
        <w:t>697</w:t>
      </w:r>
    </w:p>
    <w:p w:rsidR="00000000" w:rsidRPr="00AE4EF2" w:rsidRDefault="00E8259B" w:rsidP="00AE4EF2">
      <w:pPr>
        <w:pStyle w:val="a8"/>
        <w:numPr>
          <w:ilvl w:val="0"/>
          <w:numId w:val="57"/>
        </w:numPr>
        <w:shd w:val="clear" w:color="auto" w:fill="auto"/>
        <w:tabs>
          <w:tab w:val="left" w:pos="471"/>
          <w:tab w:val="right" w:leader="dot" w:pos="6226"/>
        </w:tabs>
        <w:spacing w:before="0" w:after="0" w:line="240" w:lineRule="auto"/>
        <w:ind w:firstLine="0"/>
        <w:rPr>
          <w:sz w:val="24"/>
          <w:szCs w:val="28"/>
        </w:rPr>
      </w:pPr>
      <w:r w:rsidRPr="00AE4EF2">
        <w:rPr>
          <w:sz w:val="24"/>
          <w:szCs w:val="28"/>
        </w:rPr>
        <w:t>Просмотр и контроль журнала регистрации</w:t>
      </w:r>
      <w:r w:rsidRPr="00AE4EF2">
        <w:rPr>
          <w:sz w:val="24"/>
          <w:szCs w:val="28"/>
        </w:rPr>
        <w:tab/>
        <w:t>698</w:t>
      </w:r>
    </w:p>
    <w:p w:rsidR="00000000" w:rsidRPr="00AE4EF2" w:rsidRDefault="00E8259B" w:rsidP="00AE4EF2">
      <w:pPr>
        <w:pStyle w:val="a8"/>
        <w:numPr>
          <w:ilvl w:val="0"/>
          <w:numId w:val="62"/>
        </w:numPr>
        <w:shd w:val="clear" w:color="auto" w:fill="auto"/>
        <w:tabs>
          <w:tab w:val="left" w:pos="921"/>
          <w:tab w:val="right" w:leader="dot" w:pos="6225"/>
        </w:tabs>
        <w:spacing w:before="0" w:after="0" w:line="240" w:lineRule="auto"/>
        <w:ind w:firstLine="0"/>
        <w:rPr>
          <w:sz w:val="24"/>
          <w:szCs w:val="28"/>
        </w:rPr>
      </w:pPr>
      <w:r w:rsidRPr="00AE4EF2">
        <w:rPr>
          <w:sz w:val="24"/>
          <w:szCs w:val="28"/>
        </w:rPr>
        <w:t>Просмотр журнала регистрации</w:t>
      </w:r>
      <w:r w:rsidRPr="00AE4EF2">
        <w:rPr>
          <w:sz w:val="24"/>
          <w:szCs w:val="28"/>
        </w:rPr>
        <w:tab/>
        <w:t>698</w:t>
      </w:r>
    </w:p>
    <w:p w:rsidR="00000000" w:rsidRPr="00AE4EF2" w:rsidRDefault="00E8259B" w:rsidP="00AE4EF2">
      <w:pPr>
        <w:pStyle w:val="a8"/>
        <w:numPr>
          <w:ilvl w:val="0"/>
          <w:numId w:val="62"/>
        </w:numPr>
        <w:shd w:val="clear" w:color="auto" w:fill="auto"/>
        <w:tabs>
          <w:tab w:val="left" w:pos="926"/>
          <w:tab w:val="right" w:leader="dot" w:pos="6225"/>
        </w:tabs>
        <w:spacing w:before="0" w:after="0" w:line="240" w:lineRule="auto"/>
        <w:ind w:firstLine="0"/>
        <w:rPr>
          <w:sz w:val="24"/>
          <w:szCs w:val="28"/>
        </w:rPr>
      </w:pPr>
      <w:r w:rsidRPr="00AE4EF2">
        <w:rPr>
          <w:sz w:val="24"/>
          <w:szCs w:val="28"/>
        </w:rPr>
        <w:t>Контроль журнала регистрации</w:t>
      </w:r>
      <w:r w:rsidRPr="00AE4EF2">
        <w:rPr>
          <w:sz w:val="24"/>
          <w:szCs w:val="28"/>
        </w:rPr>
        <w:tab/>
        <w:t>699</w:t>
      </w:r>
    </w:p>
    <w:p w:rsidR="00000000" w:rsidRPr="00AE4EF2" w:rsidRDefault="00E8259B" w:rsidP="00AE4EF2">
      <w:pPr>
        <w:pStyle w:val="a8"/>
        <w:numPr>
          <w:ilvl w:val="0"/>
          <w:numId w:val="57"/>
        </w:numPr>
        <w:shd w:val="clear" w:color="auto" w:fill="auto"/>
        <w:tabs>
          <w:tab w:val="left" w:pos="471"/>
          <w:tab w:val="right" w:leader="dot" w:pos="6226"/>
        </w:tabs>
        <w:spacing w:before="0" w:after="0" w:line="240" w:lineRule="auto"/>
        <w:ind w:firstLine="0"/>
        <w:rPr>
          <w:sz w:val="24"/>
          <w:szCs w:val="28"/>
        </w:rPr>
      </w:pPr>
      <w:r w:rsidRPr="00AE4EF2">
        <w:rPr>
          <w:sz w:val="24"/>
          <w:szCs w:val="28"/>
        </w:rPr>
        <w:t>Удаление помеченных</w:t>
      </w:r>
      <w:r w:rsidRPr="00AE4EF2">
        <w:rPr>
          <w:sz w:val="24"/>
          <w:szCs w:val="28"/>
        </w:rPr>
        <w:t xml:space="preserve"> объектов</w:t>
      </w:r>
      <w:r w:rsidRPr="00AE4EF2">
        <w:rPr>
          <w:sz w:val="24"/>
          <w:szCs w:val="28"/>
        </w:rPr>
        <w:tab/>
        <w:t>700</w:t>
      </w:r>
    </w:p>
    <w:p w:rsidR="00000000" w:rsidRPr="00AE4EF2" w:rsidRDefault="00E8259B" w:rsidP="00AE4EF2">
      <w:pPr>
        <w:pStyle w:val="a8"/>
        <w:numPr>
          <w:ilvl w:val="0"/>
          <w:numId w:val="57"/>
        </w:numPr>
        <w:shd w:val="clear" w:color="auto" w:fill="auto"/>
        <w:tabs>
          <w:tab w:val="left" w:pos="471"/>
          <w:tab w:val="right" w:leader="dot" w:pos="6226"/>
        </w:tabs>
        <w:spacing w:before="0" w:after="0" w:line="240" w:lineRule="auto"/>
        <w:ind w:firstLine="0"/>
        <w:rPr>
          <w:sz w:val="24"/>
          <w:szCs w:val="28"/>
        </w:rPr>
      </w:pPr>
      <w:r w:rsidRPr="00AE4EF2">
        <w:rPr>
          <w:sz w:val="24"/>
          <w:szCs w:val="28"/>
        </w:rPr>
        <w:t>Резервное копирование информационной базы</w:t>
      </w:r>
      <w:r w:rsidRPr="00AE4EF2">
        <w:rPr>
          <w:sz w:val="24"/>
          <w:szCs w:val="28"/>
        </w:rPr>
        <w:tab/>
        <w:t>701</w:t>
      </w:r>
    </w:p>
    <w:p w:rsidR="00000000" w:rsidRPr="00AE4EF2" w:rsidRDefault="00E8259B" w:rsidP="00AE4EF2">
      <w:pPr>
        <w:pStyle w:val="a8"/>
        <w:numPr>
          <w:ilvl w:val="0"/>
          <w:numId w:val="63"/>
        </w:numPr>
        <w:shd w:val="clear" w:color="auto" w:fill="auto"/>
        <w:tabs>
          <w:tab w:val="left" w:pos="916"/>
          <w:tab w:val="right" w:leader="dot" w:pos="6225"/>
        </w:tabs>
        <w:spacing w:before="0" w:after="0" w:line="240" w:lineRule="auto"/>
        <w:ind w:firstLine="0"/>
        <w:rPr>
          <w:sz w:val="24"/>
          <w:szCs w:val="28"/>
        </w:rPr>
      </w:pPr>
      <w:r w:rsidRPr="00AE4EF2">
        <w:rPr>
          <w:sz w:val="24"/>
          <w:szCs w:val="28"/>
        </w:rPr>
        <w:t>Настройка автоматического резервного копирования</w:t>
      </w:r>
      <w:r w:rsidRPr="00AE4EF2">
        <w:rPr>
          <w:sz w:val="24"/>
          <w:szCs w:val="28"/>
        </w:rPr>
        <w:tab/>
        <w:t>702</w:t>
      </w:r>
    </w:p>
    <w:p w:rsidR="00000000" w:rsidRPr="00AE4EF2" w:rsidRDefault="00E8259B" w:rsidP="00AE4EF2">
      <w:pPr>
        <w:pStyle w:val="a8"/>
        <w:numPr>
          <w:ilvl w:val="0"/>
          <w:numId w:val="63"/>
        </w:numPr>
        <w:shd w:val="clear" w:color="auto" w:fill="auto"/>
        <w:tabs>
          <w:tab w:val="left" w:pos="916"/>
          <w:tab w:val="right" w:leader="dot" w:pos="6225"/>
        </w:tabs>
        <w:spacing w:before="0" w:after="0" w:line="240" w:lineRule="auto"/>
        <w:ind w:firstLine="0"/>
        <w:rPr>
          <w:sz w:val="24"/>
          <w:szCs w:val="28"/>
        </w:rPr>
      </w:pPr>
      <w:r w:rsidRPr="00AE4EF2">
        <w:rPr>
          <w:sz w:val="24"/>
          <w:szCs w:val="28"/>
        </w:rPr>
        <w:t>Процедура резервного копирования</w:t>
      </w:r>
      <w:r w:rsidRPr="00AE4EF2">
        <w:rPr>
          <w:sz w:val="24"/>
          <w:szCs w:val="28"/>
        </w:rPr>
        <w:tab/>
        <w:t>703</w:t>
      </w:r>
    </w:p>
    <w:p w:rsidR="00000000" w:rsidRPr="00AE4EF2" w:rsidRDefault="00E8259B" w:rsidP="00AE4EF2">
      <w:pPr>
        <w:pStyle w:val="a8"/>
        <w:numPr>
          <w:ilvl w:val="0"/>
          <w:numId w:val="63"/>
        </w:numPr>
        <w:shd w:val="clear" w:color="auto" w:fill="auto"/>
        <w:tabs>
          <w:tab w:val="left" w:pos="921"/>
          <w:tab w:val="right" w:leader="dot" w:pos="6225"/>
        </w:tabs>
        <w:spacing w:before="0" w:after="0" w:line="240" w:lineRule="auto"/>
        <w:ind w:firstLine="0"/>
        <w:rPr>
          <w:sz w:val="24"/>
          <w:szCs w:val="28"/>
        </w:rPr>
      </w:pPr>
      <w:r w:rsidRPr="00AE4EF2">
        <w:rPr>
          <w:sz w:val="24"/>
          <w:szCs w:val="28"/>
        </w:rPr>
        <w:t>Создание резервных копий вручную</w:t>
      </w:r>
      <w:r w:rsidRPr="00AE4EF2">
        <w:rPr>
          <w:sz w:val="24"/>
          <w:szCs w:val="28"/>
        </w:rPr>
        <w:tab/>
        <w:t>704</w:t>
      </w:r>
    </w:p>
    <w:p w:rsidR="00000000" w:rsidRPr="00AE4EF2" w:rsidRDefault="00E8259B" w:rsidP="00AE4EF2">
      <w:pPr>
        <w:pStyle w:val="a8"/>
        <w:numPr>
          <w:ilvl w:val="0"/>
          <w:numId w:val="63"/>
        </w:numPr>
        <w:shd w:val="clear" w:color="auto" w:fill="auto"/>
        <w:tabs>
          <w:tab w:val="left" w:pos="916"/>
          <w:tab w:val="right" w:leader="dot" w:pos="6225"/>
        </w:tabs>
        <w:spacing w:before="0" w:after="0" w:line="240" w:lineRule="auto"/>
        <w:ind w:firstLine="0"/>
        <w:rPr>
          <w:sz w:val="24"/>
          <w:szCs w:val="28"/>
        </w:rPr>
      </w:pPr>
      <w:r w:rsidRPr="00AE4EF2">
        <w:rPr>
          <w:sz w:val="24"/>
          <w:szCs w:val="28"/>
        </w:rPr>
        <w:t>Восстановление данных</w:t>
      </w:r>
      <w:r w:rsidRPr="00AE4EF2">
        <w:rPr>
          <w:sz w:val="24"/>
          <w:szCs w:val="28"/>
        </w:rPr>
        <w:t xml:space="preserve"> из резервной копии</w:t>
      </w:r>
      <w:r w:rsidRPr="00AE4EF2">
        <w:rPr>
          <w:sz w:val="24"/>
          <w:szCs w:val="28"/>
        </w:rPr>
        <w:tab/>
        <w:t>705</w:t>
      </w:r>
    </w:p>
    <w:p w:rsidR="00000000" w:rsidRPr="00AE4EF2" w:rsidRDefault="00E8259B" w:rsidP="00AE4EF2">
      <w:pPr>
        <w:pStyle w:val="a8"/>
        <w:numPr>
          <w:ilvl w:val="0"/>
          <w:numId w:val="57"/>
        </w:numPr>
        <w:shd w:val="clear" w:color="auto" w:fill="auto"/>
        <w:tabs>
          <w:tab w:val="left" w:pos="471"/>
          <w:tab w:val="right" w:leader="dot" w:pos="6226"/>
        </w:tabs>
        <w:spacing w:before="0" w:after="0" w:line="240" w:lineRule="auto"/>
        <w:ind w:firstLine="0"/>
        <w:rPr>
          <w:sz w:val="24"/>
          <w:szCs w:val="28"/>
        </w:rPr>
      </w:pPr>
      <w:r w:rsidRPr="00AE4EF2">
        <w:rPr>
          <w:sz w:val="24"/>
          <w:szCs w:val="28"/>
        </w:rPr>
        <w:t>Свертка информационной базы</w:t>
      </w:r>
      <w:r w:rsidRPr="00AE4EF2">
        <w:rPr>
          <w:sz w:val="24"/>
          <w:szCs w:val="28"/>
        </w:rPr>
        <w:tab/>
        <w:t>705</w:t>
      </w:r>
    </w:p>
    <w:p w:rsidR="00000000" w:rsidRPr="00AE4EF2" w:rsidRDefault="00E8259B" w:rsidP="00AE4EF2">
      <w:pPr>
        <w:pStyle w:val="a8"/>
        <w:numPr>
          <w:ilvl w:val="0"/>
          <w:numId w:val="57"/>
        </w:numPr>
        <w:shd w:val="clear" w:color="auto" w:fill="auto"/>
        <w:tabs>
          <w:tab w:val="left" w:pos="471"/>
          <w:tab w:val="right" w:leader="dot" w:pos="6226"/>
        </w:tabs>
        <w:spacing w:before="0" w:after="0" w:line="240" w:lineRule="auto"/>
        <w:ind w:firstLine="0"/>
        <w:rPr>
          <w:sz w:val="24"/>
          <w:szCs w:val="28"/>
        </w:rPr>
      </w:pPr>
      <w:r w:rsidRPr="00AE4EF2">
        <w:rPr>
          <w:sz w:val="24"/>
          <w:szCs w:val="28"/>
        </w:rPr>
        <w:t>Завершение работы пользователей</w:t>
      </w:r>
      <w:r w:rsidRPr="00AE4EF2">
        <w:rPr>
          <w:sz w:val="24"/>
          <w:szCs w:val="28"/>
        </w:rPr>
        <w:tab/>
        <w:t>707</w:t>
      </w:r>
    </w:p>
    <w:p w:rsidR="00000000" w:rsidRPr="00AE4EF2" w:rsidRDefault="00E8259B" w:rsidP="00AE4EF2">
      <w:pPr>
        <w:pStyle w:val="a8"/>
        <w:numPr>
          <w:ilvl w:val="0"/>
          <w:numId w:val="64"/>
        </w:numPr>
        <w:shd w:val="clear" w:color="auto" w:fill="auto"/>
        <w:tabs>
          <w:tab w:val="left" w:pos="916"/>
          <w:tab w:val="right" w:leader="dot" w:pos="6225"/>
        </w:tabs>
        <w:spacing w:before="0" w:after="0" w:line="240" w:lineRule="auto"/>
        <w:ind w:firstLine="0"/>
        <w:rPr>
          <w:sz w:val="24"/>
          <w:szCs w:val="28"/>
        </w:rPr>
      </w:pPr>
      <w:r w:rsidRPr="00AE4EF2">
        <w:rPr>
          <w:sz w:val="24"/>
          <w:szCs w:val="28"/>
        </w:rPr>
        <w:t>Блокировка работы пользователей</w:t>
      </w:r>
      <w:r w:rsidRPr="00AE4EF2">
        <w:rPr>
          <w:sz w:val="24"/>
          <w:szCs w:val="28"/>
        </w:rPr>
        <w:tab/>
        <w:t>707</w:t>
      </w:r>
    </w:p>
    <w:p w:rsidR="00000000" w:rsidRPr="00AE4EF2" w:rsidRDefault="00E8259B" w:rsidP="00AE4EF2">
      <w:pPr>
        <w:pStyle w:val="a8"/>
        <w:numPr>
          <w:ilvl w:val="0"/>
          <w:numId w:val="64"/>
        </w:numPr>
        <w:shd w:val="clear" w:color="auto" w:fill="auto"/>
        <w:tabs>
          <w:tab w:val="left" w:pos="926"/>
          <w:tab w:val="right" w:leader="dot" w:pos="6225"/>
        </w:tabs>
        <w:spacing w:before="0" w:after="0" w:line="240" w:lineRule="auto"/>
        <w:ind w:firstLine="0"/>
        <w:rPr>
          <w:sz w:val="24"/>
          <w:szCs w:val="28"/>
        </w:rPr>
      </w:pPr>
      <w:r w:rsidRPr="00AE4EF2">
        <w:rPr>
          <w:sz w:val="24"/>
          <w:szCs w:val="28"/>
        </w:rPr>
        <w:t>Снятие блокировки работы пользователей</w:t>
      </w:r>
      <w:r w:rsidRPr="00AE4EF2">
        <w:rPr>
          <w:sz w:val="24"/>
          <w:szCs w:val="28"/>
        </w:rPr>
        <w:tab/>
        <w:t>709</w:t>
      </w:r>
    </w:p>
    <w:p w:rsidR="00000000" w:rsidRPr="00AE4EF2" w:rsidRDefault="00E8259B" w:rsidP="00AE4EF2">
      <w:pPr>
        <w:pStyle w:val="a8"/>
        <w:numPr>
          <w:ilvl w:val="0"/>
          <w:numId w:val="64"/>
        </w:numPr>
        <w:shd w:val="clear" w:color="auto" w:fill="auto"/>
        <w:tabs>
          <w:tab w:val="left" w:pos="921"/>
          <w:tab w:val="right" w:leader="dot" w:pos="6225"/>
        </w:tabs>
        <w:spacing w:before="0" w:after="0" w:line="240" w:lineRule="auto"/>
        <w:ind w:firstLine="0"/>
        <w:rPr>
          <w:sz w:val="24"/>
          <w:szCs w:val="28"/>
        </w:rPr>
      </w:pPr>
      <w:r w:rsidRPr="00AE4EF2">
        <w:rPr>
          <w:sz w:val="24"/>
          <w:szCs w:val="28"/>
        </w:rPr>
        <w:t>Список активных пользователей</w:t>
      </w:r>
      <w:r w:rsidRPr="00AE4EF2">
        <w:rPr>
          <w:sz w:val="24"/>
          <w:szCs w:val="28"/>
        </w:rPr>
        <w:tab/>
        <w:t>710</w:t>
      </w:r>
    </w:p>
    <w:p w:rsidR="00000000" w:rsidRPr="00AE4EF2" w:rsidRDefault="00E8259B" w:rsidP="00AE4EF2">
      <w:pPr>
        <w:pStyle w:val="a8"/>
        <w:numPr>
          <w:ilvl w:val="0"/>
          <w:numId w:val="57"/>
        </w:numPr>
        <w:shd w:val="clear" w:color="auto" w:fill="auto"/>
        <w:tabs>
          <w:tab w:val="left" w:pos="471"/>
          <w:tab w:val="right" w:leader="dot" w:pos="6226"/>
        </w:tabs>
        <w:spacing w:before="0" w:after="0" w:line="240" w:lineRule="auto"/>
        <w:ind w:firstLine="0"/>
        <w:rPr>
          <w:sz w:val="24"/>
          <w:szCs w:val="28"/>
        </w:rPr>
      </w:pPr>
      <w:r w:rsidRPr="00AE4EF2">
        <w:rPr>
          <w:sz w:val="24"/>
          <w:szCs w:val="28"/>
        </w:rPr>
        <w:t>Версионирование объектов</w:t>
      </w:r>
      <w:r w:rsidRPr="00AE4EF2">
        <w:rPr>
          <w:sz w:val="24"/>
          <w:szCs w:val="28"/>
        </w:rPr>
        <w:tab/>
        <w:t>711</w:t>
      </w:r>
    </w:p>
    <w:p w:rsidR="00000000" w:rsidRPr="00AE4EF2" w:rsidRDefault="00E8259B" w:rsidP="00AE4EF2">
      <w:pPr>
        <w:pStyle w:val="a8"/>
        <w:numPr>
          <w:ilvl w:val="0"/>
          <w:numId w:val="65"/>
        </w:numPr>
        <w:shd w:val="clear" w:color="auto" w:fill="auto"/>
        <w:tabs>
          <w:tab w:val="left" w:pos="926"/>
          <w:tab w:val="right" w:leader="dot" w:pos="6225"/>
        </w:tabs>
        <w:spacing w:before="0" w:after="0" w:line="240" w:lineRule="auto"/>
        <w:ind w:firstLine="0"/>
        <w:rPr>
          <w:sz w:val="24"/>
          <w:szCs w:val="28"/>
        </w:rPr>
      </w:pPr>
      <w:r w:rsidRPr="00AE4EF2">
        <w:rPr>
          <w:sz w:val="24"/>
          <w:szCs w:val="28"/>
        </w:rPr>
        <w:t>Настройка версионирования объектов</w:t>
      </w:r>
      <w:r w:rsidRPr="00AE4EF2">
        <w:rPr>
          <w:sz w:val="24"/>
          <w:szCs w:val="28"/>
        </w:rPr>
        <w:tab/>
        <w:t>712</w:t>
      </w:r>
    </w:p>
    <w:p w:rsidR="00000000" w:rsidRPr="00AE4EF2" w:rsidRDefault="00E8259B" w:rsidP="00AE4EF2">
      <w:pPr>
        <w:pStyle w:val="a8"/>
        <w:numPr>
          <w:ilvl w:val="0"/>
          <w:numId w:val="65"/>
        </w:numPr>
        <w:shd w:val="clear" w:color="auto" w:fill="auto"/>
        <w:tabs>
          <w:tab w:val="left" w:pos="916"/>
          <w:tab w:val="right" w:leader="dot" w:pos="6225"/>
        </w:tabs>
        <w:spacing w:before="0" w:after="0" w:line="240" w:lineRule="auto"/>
        <w:ind w:firstLine="0"/>
        <w:rPr>
          <w:sz w:val="24"/>
          <w:szCs w:val="28"/>
        </w:rPr>
      </w:pPr>
      <w:r w:rsidRPr="00AE4EF2">
        <w:rPr>
          <w:sz w:val="24"/>
          <w:szCs w:val="28"/>
        </w:rPr>
        <w:t>Просмотр истории изменений объекта</w:t>
      </w:r>
      <w:r w:rsidRPr="00AE4EF2">
        <w:rPr>
          <w:sz w:val="24"/>
          <w:szCs w:val="28"/>
        </w:rPr>
        <w:tab/>
        <w:t>713</w:t>
      </w:r>
    </w:p>
    <w:p w:rsidR="00000000" w:rsidRPr="00AE4EF2" w:rsidRDefault="00E8259B" w:rsidP="00AE4EF2">
      <w:pPr>
        <w:pStyle w:val="a8"/>
        <w:numPr>
          <w:ilvl w:val="0"/>
          <w:numId w:val="57"/>
        </w:numPr>
        <w:shd w:val="clear" w:color="auto" w:fill="auto"/>
        <w:tabs>
          <w:tab w:val="left" w:pos="471"/>
          <w:tab w:val="right" w:leader="dot" w:pos="6226"/>
        </w:tabs>
        <w:spacing w:before="0" w:after="0" w:line="240" w:lineRule="auto"/>
        <w:ind w:firstLine="0"/>
        <w:rPr>
          <w:sz w:val="24"/>
          <w:szCs w:val="28"/>
        </w:rPr>
      </w:pPr>
      <w:r w:rsidRPr="00AE4EF2">
        <w:rPr>
          <w:sz w:val="24"/>
          <w:szCs w:val="28"/>
        </w:rPr>
        <w:t>Обмен с сайтами</w:t>
      </w:r>
      <w:r w:rsidRPr="00AE4EF2">
        <w:rPr>
          <w:sz w:val="24"/>
          <w:szCs w:val="28"/>
        </w:rPr>
        <w:tab/>
        <w:t>713</w:t>
      </w:r>
    </w:p>
    <w:p w:rsidR="00000000" w:rsidRPr="00AE4EF2" w:rsidRDefault="00E8259B" w:rsidP="00AE4EF2">
      <w:pPr>
        <w:pStyle w:val="a8"/>
        <w:numPr>
          <w:ilvl w:val="0"/>
          <w:numId w:val="66"/>
        </w:numPr>
        <w:shd w:val="clear" w:color="auto" w:fill="auto"/>
        <w:tabs>
          <w:tab w:val="left" w:pos="916"/>
          <w:tab w:val="right" w:leader="dot" w:pos="6225"/>
        </w:tabs>
        <w:spacing w:before="0" w:after="0" w:line="240" w:lineRule="auto"/>
        <w:ind w:firstLine="0"/>
        <w:rPr>
          <w:sz w:val="24"/>
          <w:szCs w:val="28"/>
        </w:rPr>
      </w:pPr>
      <w:r w:rsidRPr="00AE4EF2">
        <w:rPr>
          <w:sz w:val="24"/>
          <w:szCs w:val="28"/>
        </w:rPr>
        <w:t>Настройка обмена с сайтами</w:t>
      </w:r>
      <w:r w:rsidRPr="00AE4EF2">
        <w:rPr>
          <w:sz w:val="24"/>
          <w:szCs w:val="28"/>
        </w:rPr>
        <w:tab/>
        <w:t>714</w:t>
      </w:r>
    </w:p>
    <w:p w:rsidR="00000000" w:rsidRPr="00AE4EF2" w:rsidRDefault="00E8259B" w:rsidP="00AE4EF2">
      <w:pPr>
        <w:pStyle w:val="a8"/>
        <w:numPr>
          <w:ilvl w:val="0"/>
          <w:numId w:val="66"/>
        </w:numPr>
        <w:shd w:val="clear" w:color="auto" w:fill="auto"/>
        <w:tabs>
          <w:tab w:val="left" w:pos="916"/>
          <w:tab w:val="left" w:leader="dot" w:pos="3633"/>
          <w:tab w:val="right" w:leader="dot" w:pos="6225"/>
        </w:tabs>
        <w:spacing w:before="0" w:after="0" w:line="240" w:lineRule="auto"/>
        <w:ind w:firstLine="0"/>
        <w:rPr>
          <w:sz w:val="24"/>
          <w:szCs w:val="28"/>
        </w:rPr>
      </w:pPr>
      <w:r w:rsidRPr="00AE4EF2">
        <w:rPr>
          <w:sz w:val="24"/>
          <w:szCs w:val="28"/>
        </w:rPr>
        <w:t>Обмен с сайтом</w:t>
      </w:r>
      <w:r w:rsidRPr="00AE4EF2">
        <w:rPr>
          <w:sz w:val="24"/>
          <w:szCs w:val="28"/>
        </w:rPr>
        <w:tab/>
      </w:r>
      <w:r w:rsidRPr="00AE4EF2">
        <w:rPr>
          <w:sz w:val="24"/>
          <w:szCs w:val="28"/>
        </w:rPr>
        <w:tab/>
        <w:t>718</w:t>
      </w:r>
    </w:p>
    <w:p w:rsidR="00000000" w:rsidRPr="00AE4EF2" w:rsidRDefault="00E8259B" w:rsidP="00AE4EF2">
      <w:pPr>
        <w:pStyle w:val="a8"/>
        <w:numPr>
          <w:ilvl w:val="0"/>
          <w:numId w:val="57"/>
        </w:numPr>
        <w:shd w:val="clear" w:color="auto" w:fill="auto"/>
        <w:tabs>
          <w:tab w:val="left" w:pos="471"/>
        </w:tabs>
        <w:spacing w:before="0" w:after="0" w:line="240" w:lineRule="auto"/>
        <w:ind w:firstLine="0"/>
        <w:rPr>
          <w:sz w:val="24"/>
          <w:szCs w:val="28"/>
        </w:rPr>
      </w:pPr>
      <w:r w:rsidRPr="00AE4EF2">
        <w:rPr>
          <w:sz w:val="24"/>
          <w:szCs w:val="28"/>
        </w:rPr>
        <w:t>Перенос данных</w:t>
      </w:r>
      <w:r w:rsidRPr="00AE4EF2">
        <w:rPr>
          <w:sz w:val="24"/>
          <w:szCs w:val="28"/>
        </w:rPr>
        <w:t xml:space="preserve"> из программы</w:t>
      </w:r>
    </w:p>
    <w:p w:rsidR="00000000" w:rsidRPr="00AE4EF2" w:rsidRDefault="00E8259B" w:rsidP="00AE4EF2">
      <w:pPr>
        <w:pStyle w:val="a8"/>
        <w:shd w:val="clear" w:color="auto" w:fill="auto"/>
        <w:tabs>
          <w:tab w:val="right" w:leader="dot" w:pos="6223"/>
        </w:tabs>
        <w:spacing w:before="0" w:after="0" w:line="240" w:lineRule="auto"/>
        <w:ind w:firstLine="0"/>
        <w:rPr>
          <w:sz w:val="24"/>
          <w:szCs w:val="28"/>
        </w:rPr>
      </w:pPr>
      <w:r w:rsidRPr="00AE4EF2">
        <w:rPr>
          <w:sz w:val="24"/>
          <w:szCs w:val="28"/>
        </w:rPr>
        <w:t>«1С:Предприятие 7.7. Торговля и Склад»</w:t>
      </w:r>
      <w:r w:rsidRPr="00AE4EF2">
        <w:rPr>
          <w:sz w:val="24"/>
          <w:szCs w:val="28"/>
        </w:rPr>
        <w:tab/>
        <w:t>720</w:t>
      </w:r>
    </w:p>
    <w:p w:rsidR="00000000" w:rsidRPr="00AE4EF2" w:rsidRDefault="00E8259B" w:rsidP="00AE4EF2">
      <w:pPr>
        <w:pStyle w:val="a8"/>
        <w:numPr>
          <w:ilvl w:val="0"/>
          <w:numId w:val="67"/>
        </w:numPr>
        <w:shd w:val="clear" w:color="auto" w:fill="auto"/>
        <w:tabs>
          <w:tab w:val="left" w:pos="926"/>
          <w:tab w:val="right" w:leader="dot" w:pos="6225"/>
        </w:tabs>
        <w:spacing w:before="0" w:after="0" w:line="240" w:lineRule="auto"/>
        <w:ind w:firstLine="0"/>
        <w:rPr>
          <w:sz w:val="24"/>
          <w:szCs w:val="28"/>
        </w:rPr>
      </w:pPr>
      <w:r w:rsidRPr="00AE4EF2">
        <w:rPr>
          <w:sz w:val="24"/>
          <w:szCs w:val="28"/>
        </w:rPr>
        <w:t>Подготовка информационной базы ТиС к переносу данных</w:t>
      </w:r>
      <w:r w:rsidRPr="00AE4EF2">
        <w:rPr>
          <w:sz w:val="24"/>
          <w:szCs w:val="28"/>
        </w:rPr>
        <w:tab/>
        <w:t>720</w:t>
      </w:r>
    </w:p>
    <w:p w:rsidR="00000000" w:rsidRPr="00AE4EF2" w:rsidRDefault="00E8259B" w:rsidP="00AE4EF2">
      <w:pPr>
        <w:pStyle w:val="a8"/>
        <w:numPr>
          <w:ilvl w:val="0"/>
          <w:numId w:val="67"/>
        </w:numPr>
        <w:shd w:val="clear" w:color="auto" w:fill="auto"/>
        <w:tabs>
          <w:tab w:val="left" w:pos="916"/>
          <w:tab w:val="right" w:leader="dot" w:pos="6225"/>
        </w:tabs>
        <w:spacing w:before="0" w:after="0" w:line="240" w:lineRule="auto"/>
        <w:ind w:firstLine="0"/>
        <w:rPr>
          <w:sz w:val="24"/>
          <w:szCs w:val="28"/>
        </w:rPr>
      </w:pPr>
      <w:r w:rsidRPr="00AE4EF2">
        <w:rPr>
          <w:sz w:val="24"/>
          <w:szCs w:val="28"/>
        </w:rPr>
        <w:t>Основные положения</w:t>
      </w:r>
      <w:r w:rsidRPr="00AE4EF2">
        <w:rPr>
          <w:sz w:val="24"/>
          <w:szCs w:val="28"/>
        </w:rPr>
        <w:tab/>
        <w:t>722</w:t>
      </w:r>
    </w:p>
    <w:p w:rsidR="00000000" w:rsidRPr="00AE4EF2" w:rsidRDefault="00E8259B" w:rsidP="00AE4EF2">
      <w:pPr>
        <w:pStyle w:val="a8"/>
        <w:numPr>
          <w:ilvl w:val="0"/>
          <w:numId w:val="67"/>
        </w:numPr>
        <w:shd w:val="clear" w:color="auto" w:fill="auto"/>
        <w:tabs>
          <w:tab w:val="left" w:pos="911"/>
          <w:tab w:val="right" w:leader="dot" w:pos="6225"/>
        </w:tabs>
        <w:spacing w:before="0" w:after="0" w:line="240" w:lineRule="auto"/>
        <w:ind w:firstLine="0"/>
        <w:rPr>
          <w:sz w:val="24"/>
          <w:szCs w:val="28"/>
        </w:rPr>
      </w:pPr>
      <w:r w:rsidRPr="00AE4EF2">
        <w:rPr>
          <w:sz w:val="24"/>
          <w:szCs w:val="28"/>
        </w:rPr>
        <w:t>Помощник перехода</w:t>
      </w:r>
      <w:r w:rsidRPr="00AE4EF2">
        <w:rPr>
          <w:sz w:val="24"/>
          <w:szCs w:val="28"/>
        </w:rPr>
        <w:tab/>
        <w:t>725</w:t>
      </w:r>
    </w:p>
    <w:p w:rsidR="00000000" w:rsidRPr="00AE4EF2" w:rsidRDefault="00E8259B" w:rsidP="00AE4EF2">
      <w:pPr>
        <w:pStyle w:val="a8"/>
        <w:numPr>
          <w:ilvl w:val="0"/>
          <w:numId w:val="57"/>
        </w:numPr>
        <w:shd w:val="clear" w:color="auto" w:fill="auto"/>
        <w:tabs>
          <w:tab w:val="left" w:pos="466"/>
        </w:tabs>
        <w:spacing w:before="0" w:after="0" w:line="240" w:lineRule="auto"/>
        <w:ind w:firstLine="0"/>
        <w:rPr>
          <w:sz w:val="24"/>
          <w:szCs w:val="28"/>
        </w:rPr>
      </w:pPr>
      <w:r w:rsidRPr="00AE4EF2">
        <w:rPr>
          <w:sz w:val="24"/>
          <w:szCs w:val="28"/>
        </w:rPr>
        <w:t>Перенос данных из конфигурации «Управление торговлей»,</w:t>
      </w:r>
    </w:p>
    <w:p w:rsidR="00000000" w:rsidRPr="00AE4EF2" w:rsidRDefault="00E8259B" w:rsidP="00AE4EF2">
      <w:pPr>
        <w:pStyle w:val="a8"/>
        <w:shd w:val="clear" w:color="auto" w:fill="auto"/>
        <w:tabs>
          <w:tab w:val="right" w:leader="dot" w:pos="6223"/>
        </w:tabs>
        <w:spacing w:before="0" w:after="0" w:line="240" w:lineRule="auto"/>
        <w:ind w:firstLine="0"/>
        <w:rPr>
          <w:sz w:val="24"/>
          <w:szCs w:val="28"/>
        </w:rPr>
      </w:pPr>
      <w:r w:rsidRPr="00AE4EF2">
        <w:rPr>
          <w:sz w:val="24"/>
          <w:szCs w:val="28"/>
        </w:rPr>
        <w:t>реда</w:t>
      </w:r>
      <w:r w:rsidRPr="00AE4EF2">
        <w:rPr>
          <w:sz w:val="24"/>
          <w:szCs w:val="28"/>
        </w:rPr>
        <w:t>кция 10.3</w:t>
      </w:r>
      <w:r w:rsidRPr="00AE4EF2">
        <w:rPr>
          <w:sz w:val="24"/>
          <w:szCs w:val="28"/>
        </w:rPr>
        <w:tab/>
        <w:t>727</w:t>
      </w:r>
    </w:p>
    <w:p w:rsidR="00000000" w:rsidRPr="00AE4EF2" w:rsidRDefault="00E8259B" w:rsidP="00AE4EF2">
      <w:pPr>
        <w:pStyle w:val="a8"/>
        <w:numPr>
          <w:ilvl w:val="0"/>
          <w:numId w:val="68"/>
        </w:numPr>
        <w:shd w:val="clear" w:color="auto" w:fill="auto"/>
        <w:tabs>
          <w:tab w:val="left" w:pos="911"/>
          <w:tab w:val="right" w:leader="dot" w:pos="6225"/>
        </w:tabs>
        <w:spacing w:before="0" w:after="0" w:line="240" w:lineRule="auto"/>
        <w:ind w:firstLine="0"/>
        <w:rPr>
          <w:sz w:val="24"/>
          <w:szCs w:val="28"/>
        </w:rPr>
      </w:pPr>
      <w:r w:rsidRPr="00AE4EF2">
        <w:rPr>
          <w:sz w:val="24"/>
          <w:szCs w:val="28"/>
        </w:rPr>
        <w:t>Подготовка информационной базы УТ 10.3 к переносу данных</w:t>
      </w:r>
      <w:r w:rsidRPr="00AE4EF2">
        <w:rPr>
          <w:sz w:val="24"/>
          <w:szCs w:val="28"/>
        </w:rPr>
        <w:tab/>
        <w:t>728</w:t>
      </w:r>
    </w:p>
    <w:p w:rsidR="00000000" w:rsidRPr="00AE4EF2" w:rsidRDefault="00E8259B" w:rsidP="00AE4EF2">
      <w:pPr>
        <w:pStyle w:val="a8"/>
        <w:numPr>
          <w:ilvl w:val="0"/>
          <w:numId w:val="68"/>
        </w:numPr>
        <w:shd w:val="clear" w:color="auto" w:fill="auto"/>
        <w:tabs>
          <w:tab w:val="left" w:pos="911"/>
          <w:tab w:val="right" w:leader="dot" w:pos="6225"/>
        </w:tabs>
        <w:spacing w:before="0" w:after="0" w:line="240" w:lineRule="auto"/>
        <w:ind w:firstLine="0"/>
        <w:rPr>
          <w:sz w:val="24"/>
          <w:szCs w:val="28"/>
        </w:rPr>
      </w:pPr>
      <w:r w:rsidRPr="00AE4EF2">
        <w:rPr>
          <w:sz w:val="24"/>
          <w:szCs w:val="28"/>
        </w:rPr>
        <w:t>Выгрузка данных из информационной базы УТ 10.3</w:t>
      </w:r>
      <w:r w:rsidRPr="00AE4EF2">
        <w:rPr>
          <w:sz w:val="24"/>
          <w:szCs w:val="28"/>
        </w:rPr>
        <w:tab/>
        <w:t>729</w:t>
      </w:r>
    </w:p>
    <w:p w:rsidR="00000000" w:rsidRPr="00AE4EF2" w:rsidRDefault="00E8259B" w:rsidP="00AE4EF2">
      <w:pPr>
        <w:pStyle w:val="a8"/>
        <w:numPr>
          <w:ilvl w:val="0"/>
          <w:numId w:val="68"/>
        </w:numPr>
        <w:shd w:val="clear" w:color="auto" w:fill="auto"/>
        <w:tabs>
          <w:tab w:val="left" w:pos="916"/>
          <w:tab w:val="right" w:leader="dot" w:pos="6225"/>
        </w:tabs>
        <w:spacing w:before="0" w:after="0" w:line="240" w:lineRule="auto"/>
        <w:ind w:firstLine="0"/>
        <w:rPr>
          <w:sz w:val="24"/>
          <w:szCs w:val="28"/>
        </w:rPr>
      </w:pPr>
      <w:r w:rsidRPr="00AE4EF2">
        <w:rPr>
          <w:sz w:val="24"/>
          <w:szCs w:val="28"/>
        </w:rPr>
        <w:t>Загрузка данных в информационную базу УТ 11</w:t>
      </w:r>
      <w:r w:rsidRPr="00AE4EF2">
        <w:rPr>
          <w:sz w:val="24"/>
          <w:szCs w:val="28"/>
        </w:rPr>
        <w:tab/>
        <w:t>731</w:t>
      </w:r>
    </w:p>
    <w:p w:rsidR="00000000" w:rsidRPr="00AE4EF2" w:rsidRDefault="00E8259B" w:rsidP="00AE4EF2">
      <w:pPr>
        <w:pStyle w:val="a8"/>
        <w:numPr>
          <w:ilvl w:val="0"/>
          <w:numId w:val="68"/>
        </w:numPr>
        <w:shd w:val="clear" w:color="auto" w:fill="auto"/>
        <w:tabs>
          <w:tab w:val="left" w:pos="911"/>
          <w:tab w:val="right" w:leader="dot" w:pos="6225"/>
        </w:tabs>
        <w:spacing w:before="0" w:after="0" w:line="240" w:lineRule="auto"/>
        <w:ind w:firstLine="0"/>
        <w:rPr>
          <w:sz w:val="24"/>
          <w:szCs w:val="28"/>
        </w:rPr>
      </w:pPr>
      <w:r w:rsidRPr="00AE4EF2">
        <w:rPr>
          <w:sz w:val="24"/>
          <w:szCs w:val="28"/>
        </w:rPr>
        <w:t>Проверка корректности загруженных данных</w:t>
      </w:r>
      <w:r w:rsidRPr="00AE4EF2">
        <w:rPr>
          <w:sz w:val="24"/>
          <w:szCs w:val="28"/>
        </w:rPr>
        <w:tab/>
      </w:r>
      <w:r w:rsidRPr="00AE4EF2">
        <w:rPr>
          <w:sz w:val="24"/>
          <w:szCs w:val="28"/>
        </w:rPr>
        <w:t>731</w:t>
      </w:r>
    </w:p>
    <w:p w:rsidR="00000000" w:rsidRPr="00AE4EF2" w:rsidRDefault="00E8259B" w:rsidP="00AE4EF2">
      <w:pPr>
        <w:pStyle w:val="a8"/>
        <w:numPr>
          <w:ilvl w:val="0"/>
          <w:numId w:val="57"/>
        </w:numPr>
        <w:shd w:val="clear" w:color="auto" w:fill="auto"/>
        <w:tabs>
          <w:tab w:val="left" w:pos="471"/>
          <w:tab w:val="right" w:leader="dot" w:pos="6226"/>
        </w:tabs>
        <w:spacing w:before="0" w:after="0" w:line="240" w:lineRule="auto"/>
        <w:ind w:firstLine="0"/>
        <w:rPr>
          <w:sz w:val="24"/>
          <w:szCs w:val="28"/>
        </w:rPr>
      </w:pPr>
      <w:r w:rsidRPr="00AE4EF2">
        <w:rPr>
          <w:sz w:val="24"/>
          <w:szCs w:val="28"/>
        </w:rPr>
        <w:t>Обновление конфигурации</w:t>
      </w:r>
      <w:r w:rsidRPr="00AE4EF2">
        <w:rPr>
          <w:sz w:val="24"/>
          <w:szCs w:val="28"/>
        </w:rPr>
        <w:tab/>
        <w:t>731</w:t>
      </w:r>
    </w:p>
    <w:p w:rsidR="00000000" w:rsidRPr="00AE4EF2" w:rsidRDefault="00E8259B" w:rsidP="00AE4EF2">
      <w:pPr>
        <w:pStyle w:val="a8"/>
        <w:numPr>
          <w:ilvl w:val="0"/>
          <w:numId w:val="69"/>
        </w:numPr>
        <w:shd w:val="clear" w:color="auto" w:fill="auto"/>
        <w:tabs>
          <w:tab w:val="left" w:pos="921"/>
          <w:tab w:val="left" w:leader="dot" w:pos="5318"/>
          <w:tab w:val="left" w:leader="dot" w:pos="5356"/>
          <w:tab w:val="right" w:leader="dot" w:pos="6225"/>
        </w:tabs>
        <w:spacing w:before="0" w:after="0" w:line="240" w:lineRule="auto"/>
        <w:ind w:firstLine="0"/>
        <w:rPr>
          <w:sz w:val="24"/>
          <w:szCs w:val="28"/>
        </w:rPr>
      </w:pPr>
      <w:r w:rsidRPr="00AE4EF2">
        <w:rPr>
          <w:sz w:val="24"/>
          <w:szCs w:val="28"/>
        </w:rPr>
        <w:t>Обновление конфигурации через Интернет</w:t>
      </w:r>
      <w:r w:rsidRPr="00AE4EF2">
        <w:rPr>
          <w:sz w:val="24"/>
          <w:szCs w:val="28"/>
        </w:rPr>
        <w:tab/>
      </w:r>
      <w:r w:rsidRPr="00AE4EF2">
        <w:rPr>
          <w:sz w:val="24"/>
          <w:szCs w:val="28"/>
        </w:rPr>
        <w:tab/>
      </w:r>
      <w:r w:rsidRPr="00AE4EF2">
        <w:rPr>
          <w:sz w:val="24"/>
          <w:szCs w:val="28"/>
        </w:rPr>
        <w:tab/>
        <w:t>732</w:t>
      </w:r>
    </w:p>
    <w:p w:rsidR="00000000" w:rsidRPr="00AE4EF2" w:rsidRDefault="00E8259B" w:rsidP="00AE4EF2">
      <w:pPr>
        <w:pStyle w:val="a8"/>
        <w:numPr>
          <w:ilvl w:val="0"/>
          <w:numId w:val="69"/>
        </w:numPr>
        <w:shd w:val="clear" w:color="auto" w:fill="auto"/>
        <w:tabs>
          <w:tab w:val="left" w:pos="921"/>
          <w:tab w:val="right" w:leader="dot" w:pos="6225"/>
        </w:tabs>
        <w:spacing w:before="0" w:after="0" w:line="240" w:lineRule="auto"/>
        <w:ind w:firstLine="0"/>
        <w:rPr>
          <w:sz w:val="24"/>
          <w:szCs w:val="28"/>
        </w:rPr>
      </w:pPr>
      <w:r w:rsidRPr="00AE4EF2">
        <w:rPr>
          <w:sz w:val="24"/>
          <w:szCs w:val="28"/>
        </w:rPr>
        <w:t>Обновление конфигурации с диска ИТС</w:t>
      </w:r>
      <w:r w:rsidRPr="00AE4EF2">
        <w:rPr>
          <w:sz w:val="24"/>
          <w:szCs w:val="28"/>
        </w:rPr>
        <w:tab/>
        <w:t>734</w:t>
      </w:r>
    </w:p>
    <w:p w:rsidR="00000000" w:rsidRPr="00AE4EF2" w:rsidRDefault="00E8259B" w:rsidP="00AE4EF2">
      <w:pPr>
        <w:pStyle w:val="a8"/>
        <w:numPr>
          <w:ilvl w:val="0"/>
          <w:numId w:val="69"/>
        </w:numPr>
        <w:shd w:val="clear" w:color="auto" w:fill="auto"/>
        <w:tabs>
          <w:tab w:val="left" w:pos="921"/>
          <w:tab w:val="right" w:leader="dot" w:pos="6225"/>
        </w:tabs>
        <w:spacing w:before="0" w:after="0" w:line="240" w:lineRule="auto"/>
        <w:ind w:firstLine="0"/>
        <w:rPr>
          <w:sz w:val="24"/>
          <w:szCs w:val="28"/>
        </w:rPr>
      </w:pPr>
      <w:r w:rsidRPr="00AE4EF2">
        <w:rPr>
          <w:sz w:val="24"/>
          <w:szCs w:val="28"/>
        </w:rPr>
        <w:t>Обновление конфигурации из произвольного файла</w:t>
      </w:r>
      <w:r w:rsidRPr="00AE4EF2">
        <w:rPr>
          <w:sz w:val="24"/>
          <w:szCs w:val="28"/>
        </w:rPr>
        <w:tab/>
        <w:t>735</w:t>
      </w:r>
    </w:p>
    <w:p w:rsidR="00000000" w:rsidRDefault="00E8259B" w:rsidP="00AE4EF2">
      <w:pPr>
        <w:pStyle w:val="11"/>
        <w:keepNext/>
        <w:keepLines/>
        <w:shd w:val="clear" w:color="auto" w:fill="auto"/>
        <w:spacing w:after="0" w:line="240" w:lineRule="auto"/>
      </w:pPr>
      <w:r w:rsidRPr="00AE4EF2">
        <w:rPr>
          <w:rFonts w:ascii="Times New Roman" w:hAnsi="Times New Roman" w:cs="Times New Roman"/>
          <w:spacing w:val="0"/>
          <w:sz w:val="24"/>
          <w:szCs w:val="28"/>
        </w:rPr>
        <w:fldChar w:fldCharType="end"/>
      </w:r>
      <w:bookmarkStart w:id="2" w:name="bookmark4"/>
      <w:r>
        <w:t>ВВЕДЕНИЕ</w:t>
      </w:r>
      <w:bookmarkEnd w:id="2"/>
    </w:p>
    <w:p w:rsidR="00000000" w:rsidRDefault="00E8259B">
      <w:pPr>
        <w:pStyle w:val="a4"/>
        <w:shd w:val="clear" w:color="auto" w:fill="auto"/>
        <w:spacing w:after="60"/>
        <w:ind w:left="20" w:right="20" w:firstLine="0"/>
      </w:pPr>
      <w:r>
        <w:t>«1С:Предприятие 8» я</w:t>
      </w:r>
      <w:r>
        <w:t>вляется универсальной системой для автоматизации учета. Она может поддерживать различные системы и методологии учета, использоваться на предпри</w:t>
      </w:r>
      <w:r>
        <w:softHyphen/>
        <w:t>ятиях разных видов деятельности.</w:t>
      </w:r>
    </w:p>
    <w:p w:rsidR="00000000" w:rsidRDefault="00E8259B">
      <w:pPr>
        <w:pStyle w:val="a4"/>
        <w:shd w:val="clear" w:color="auto" w:fill="auto"/>
        <w:spacing w:after="60"/>
        <w:ind w:left="20" w:right="20" w:firstLine="0"/>
      </w:pPr>
      <w:r>
        <w:t>В системе «1С:Предприятие 8» особенности ведения учета задаются (настраиваются)</w:t>
      </w:r>
      <w:r>
        <w:t xml:space="preserve"> в конфигурации. К ним относятся состав и структура используемых справочников, документов, отчетов, система хранения оперативных итогов и т. д.</w:t>
      </w:r>
    </w:p>
    <w:p w:rsidR="00000000" w:rsidRDefault="00E8259B">
      <w:pPr>
        <w:pStyle w:val="a4"/>
        <w:shd w:val="clear" w:color="auto" w:fill="auto"/>
        <w:spacing w:after="60"/>
        <w:ind w:left="20" w:right="20" w:firstLine="0"/>
      </w:pPr>
      <w:r>
        <w:t>Данная книга представляет собой описание конфигурации «Управление торговлей» системы «1С:Предприятие 8».</w:t>
      </w:r>
    </w:p>
    <w:p w:rsidR="00000000" w:rsidRDefault="00E8259B">
      <w:pPr>
        <w:pStyle w:val="a4"/>
        <w:shd w:val="clear" w:color="auto" w:fill="auto"/>
        <w:spacing w:after="60"/>
        <w:ind w:left="20" w:right="20" w:firstLine="0"/>
      </w:pPr>
      <w:r>
        <w:t>Конфигу</w:t>
      </w:r>
      <w:r>
        <w:t>рация предназначена для автоматизации учета в организациях, занимающихся оптово-розничной торговлей. Она позволяет вести оперативный учет наличия и движения товаров, состояния взаиморасчетов с партнерами (клиентами, поставщиками).</w:t>
      </w:r>
    </w:p>
    <w:p w:rsidR="00000000" w:rsidRDefault="00E8259B">
      <w:pPr>
        <w:pStyle w:val="a4"/>
        <w:shd w:val="clear" w:color="auto" w:fill="auto"/>
        <w:spacing w:after="60"/>
        <w:ind w:left="20" w:right="20" w:firstLine="0"/>
      </w:pPr>
      <w:r>
        <w:t>В комплект поставки прогр</w:t>
      </w:r>
      <w:r>
        <w:t>аммного продукта входят две информационные базы, имеющие одинаковую конфигурацию: демонстрационная и основная.</w:t>
      </w:r>
    </w:p>
    <w:p w:rsidR="00000000" w:rsidRDefault="00E8259B">
      <w:pPr>
        <w:pStyle w:val="a4"/>
        <w:shd w:val="clear" w:color="auto" w:fill="auto"/>
        <w:spacing w:after="60"/>
        <w:ind w:left="20" w:right="20" w:firstLine="0"/>
      </w:pPr>
      <w:r>
        <w:t>Демонстрационная информационная база предназначена для того, чтобы продемонстрировать практическую работу опи</w:t>
      </w:r>
      <w:r>
        <w:softHyphen/>
        <w:t>сываемой конфигурации, и уже содерж</w:t>
      </w:r>
      <w:r>
        <w:t>ит набор документов и операций абстрактной организации. Демонстрационную базу следует использовать для освоения конфигурации.</w:t>
      </w:r>
    </w:p>
    <w:p w:rsidR="00000000" w:rsidRDefault="00E8259B">
      <w:pPr>
        <w:pStyle w:val="a4"/>
        <w:shd w:val="clear" w:color="auto" w:fill="auto"/>
        <w:ind w:left="20" w:right="20" w:firstLine="0"/>
      </w:pPr>
      <w:r>
        <w:t>Основная информационная база предназначена собственно для ведения учета.</w:t>
      </w:r>
    </w:p>
    <w:p w:rsidR="00AC2918" w:rsidRDefault="00AC2918">
      <w:pPr>
        <w:pStyle w:val="a4"/>
        <w:shd w:val="clear" w:color="auto" w:fill="auto"/>
        <w:ind w:left="20" w:right="20" w:firstLine="0"/>
      </w:pPr>
    </w:p>
    <w:p w:rsidR="00AC2918" w:rsidRDefault="00AC2918">
      <w:pPr>
        <w:pStyle w:val="a4"/>
        <w:shd w:val="clear" w:color="auto" w:fill="auto"/>
        <w:ind w:left="20" w:right="20" w:firstLine="0"/>
      </w:pPr>
    </w:p>
    <w:p w:rsidR="00AC2918" w:rsidRDefault="00AC2918">
      <w:pPr>
        <w:pStyle w:val="a4"/>
        <w:shd w:val="clear" w:color="auto" w:fill="auto"/>
        <w:ind w:left="20" w:right="20" w:firstLine="0"/>
      </w:pPr>
    </w:p>
    <w:p w:rsidR="00AC2918" w:rsidRDefault="00AC2918">
      <w:pPr>
        <w:pStyle w:val="a4"/>
        <w:shd w:val="clear" w:color="auto" w:fill="auto"/>
        <w:ind w:left="20" w:right="20" w:firstLine="0"/>
      </w:pPr>
    </w:p>
    <w:p w:rsidR="00AC2918" w:rsidRDefault="00AC2918">
      <w:pPr>
        <w:pStyle w:val="a4"/>
        <w:shd w:val="clear" w:color="auto" w:fill="auto"/>
        <w:ind w:left="20" w:right="20" w:firstLine="0"/>
      </w:pPr>
    </w:p>
    <w:p w:rsidR="00AC2918" w:rsidRDefault="00AC2918">
      <w:pPr>
        <w:pStyle w:val="a4"/>
        <w:shd w:val="clear" w:color="auto" w:fill="auto"/>
        <w:ind w:left="20" w:right="20" w:firstLine="0"/>
      </w:pPr>
    </w:p>
    <w:p w:rsidR="00AC2918" w:rsidRDefault="00AC2918">
      <w:pPr>
        <w:pStyle w:val="a4"/>
        <w:shd w:val="clear" w:color="auto" w:fill="auto"/>
        <w:ind w:left="20" w:right="20" w:firstLine="0"/>
      </w:pPr>
    </w:p>
    <w:p w:rsidR="00AC2918" w:rsidRDefault="00AC2918">
      <w:pPr>
        <w:pStyle w:val="a4"/>
        <w:shd w:val="clear" w:color="auto" w:fill="auto"/>
        <w:ind w:left="20" w:right="20" w:firstLine="0"/>
      </w:pPr>
    </w:p>
    <w:p w:rsidR="00AC2918" w:rsidRDefault="00AC2918">
      <w:pPr>
        <w:pStyle w:val="a4"/>
        <w:shd w:val="clear" w:color="auto" w:fill="auto"/>
        <w:ind w:left="20" w:right="20" w:firstLine="0"/>
      </w:pPr>
    </w:p>
    <w:p w:rsidR="00AC2918" w:rsidRDefault="00AC2918">
      <w:pPr>
        <w:pStyle w:val="a4"/>
        <w:shd w:val="clear" w:color="auto" w:fill="auto"/>
        <w:ind w:left="20" w:right="20" w:firstLine="0"/>
      </w:pPr>
    </w:p>
    <w:p w:rsidR="00AC2918" w:rsidRDefault="00AC2918" w:rsidP="00AC2918">
      <w:pPr>
        <w:pStyle w:val="a4"/>
        <w:ind w:left="20" w:right="20"/>
      </w:pPr>
      <w:r>
        <w:t>Данная книга является руководством по работе с про¬граммным продуктом «1С:Предприятие 8. Управление торговлей», который представляет собой совокупность тех¬нологической платформы «ЮПредприятие 8.3» и конфи¬гурации (прикладного решения) «Управление торговлей». В книге подробно рассмотрен состав возможностей и порядок использования указанной конфигурации. Издание не является полной документацией по программе «ЮПредприятие 8. Управление торговлей». Для работы с ней необходимы также другие книги, включаемые в комплект поставки:</w:t>
      </w:r>
    </w:p>
    <w:p w:rsidR="00AC2918" w:rsidRDefault="00AC2918" w:rsidP="00AC2918">
      <w:pPr>
        <w:pStyle w:val="a4"/>
        <w:ind w:left="20" w:right="20"/>
      </w:pPr>
      <w:r>
        <w:t>■</w:t>
      </w:r>
      <w:r>
        <w:tab/>
        <w:t>«ЮПредприятие 8.3. Руководство пользователя». Книга содержит описание общих приемов работы с програм¬мными продуктами системы «ЮПредприятие 8».</w:t>
      </w:r>
    </w:p>
    <w:p w:rsidR="00AC2918" w:rsidRDefault="00AC2918" w:rsidP="00AC2918">
      <w:pPr>
        <w:pStyle w:val="a4"/>
        <w:ind w:left="20" w:right="20"/>
      </w:pPr>
      <w:r>
        <w:t>■</w:t>
      </w:r>
      <w:r>
        <w:tab/>
        <w:t>«ЮПредприятие 8.3. Руководство администратора». В книгу входят сведения об установке платформы и адми¬нистративной настройке системы.</w:t>
      </w:r>
    </w:p>
    <w:p w:rsidR="00AC2918" w:rsidRDefault="00AC2918" w:rsidP="00AC2918">
      <w:pPr>
        <w:pStyle w:val="a4"/>
        <w:ind w:left="20" w:right="20"/>
      </w:pPr>
      <w:r>
        <w:t>■</w:t>
      </w:r>
      <w:r>
        <w:tab/>
        <w:t>«ЮПредприятие 8.3. Руководство разработчика» (в двух частях). Книга содержит сведения о разработке при¬кладных решений в системе «ЮПредприятие 8.3», в том числе описание синтаксиса встроенного языка и языка запросов. Книга необходима для изменения конфигурации под особенности учета конкретной организации.</w:t>
      </w:r>
    </w:p>
    <w:p w:rsidR="00AC2918" w:rsidRDefault="00AC2918" w:rsidP="00AC2918">
      <w:pPr>
        <w:pStyle w:val="a4"/>
        <w:ind w:left="20" w:right="20"/>
      </w:pPr>
      <w:r>
        <w:t xml:space="preserve">В поставку программного продукта, включающего сервер «ЮПредприятия 8.3», входит книга «ЮПредприятие 8.3. Клиент-серверный вариант. Руководство администратора», в которой содержатся сведения об установке и особенностях использования приложений в варианте «клиент-сервер». 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ОГЛАВЛЕНИЕ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Введение</w:t>
      </w:r>
      <w:r w:rsidRPr="00AC2918">
        <w:rPr>
          <w:sz w:val="24"/>
          <w:szCs w:val="24"/>
        </w:rPr>
        <w:tab/>
        <w:t>13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Как работать с книгой</w:t>
      </w:r>
      <w:r w:rsidRPr="00AC2918">
        <w:rPr>
          <w:sz w:val="24"/>
          <w:szCs w:val="24"/>
        </w:rPr>
        <w:tab/>
        <w:t>14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Помощь при работе с конфигурацией</w:t>
      </w:r>
      <w:r w:rsidRPr="00AC2918">
        <w:rPr>
          <w:sz w:val="24"/>
          <w:szCs w:val="24"/>
        </w:rPr>
        <w:tab/>
        <w:t>15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Глава 1. Назначение и основные возможности конфигурации</w:t>
      </w:r>
      <w:r w:rsidRPr="00AC2918">
        <w:rPr>
          <w:sz w:val="24"/>
          <w:szCs w:val="24"/>
        </w:rPr>
        <w:tab/>
        <w:t>17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Глава 2. Нормативно-справочная информация</w:t>
      </w:r>
      <w:r w:rsidRPr="00AC2918">
        <w:rPr>
          <w:sz w:val="24"/>
          <w:szCs w:val="24"/>
        </w:rPr>
        <w:tab/>
        <w:t>19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2.1.</w:t>
      </w:r>
      <w:r w:rsidRPr="00AC2918">
        <w:rPr>
          <w:sz w:val="24"/>
          <w:szCs w:val="24"/>
        </w:rPr>
        <w:tab/>
        <w:t>Заполнение классификаторов</w:t>
      </w:r>
      <w:r w:rsidRPr="00AC2918">
        <w:rPr>
          <w:sz w:val="24"/>
          <w:szCs w:val="24"/>
        </w:rPr>
        <w:tab/>
        <w:t>21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2.2.</w:t>
      </w:r>
      <w:r w:rsidRPr="00AC2918">
        <w:rPr>
          <w:sz w:val="24"/>
          <w:szCs w:val="24"/>
        </w:rPr>
        <w:tab/>
        <w:t>Настройка параметров учета</w:t>
      </w:r>
      <w:r w:rsidRPr="00AC2918">
        <w:rPr>
          <w:sz w:val="24"/>
          <w:szCs w:val="24"/>
        </w:rPr>
        <w:tab/>
        <w:t>24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2.2.1.</w:t>
      </w:r>
      <w:r w:rsidRPr="00AC2918">
        <w:rPr>
          <w:sz w:val="24"/>
          <w:szCs w:val="24"/>
        </w:rPr>
        <w:tab/>
        <w:t>Определение валют управленческого и регламентированного учета</w:t>
      </w:r>
      <w:r w:rsidRPr="00AC2918">
        <w:rPr>
          <w:sz w:val="24"/>
          <w:szCs w:val="24"/>
        </w:rPr>
        <w:tab/>
        <w:t>25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2.2.2.</w:t>
      </w:r>
      <w:r w:rsidRPr="00AC2918">
        <w:rPr>
          <w:sz w:val="24"/>
          <w:szCs w:val="24"/>
        </w:rPr>
        <w:tab/>
        <w:t>Настройка списка используемых функциональных возможностей</w:t>
      </w:r>
      <w:r w:rsidRPr="00AC2918">
        <w:rPr>
          <w:sz w:val="24"/>
          <w:szCs w:val="24"/>
        </w:rPr>
        <w:tab/>
        <w:t>26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2.3.</w:t>
      </w:r>
      <w:r w:rsidRPr="00AC2918">
        <w:rPr>
          <w:sz w:val="24"/>
          <w:szCs w:val="24"/>
        </w:rPr>
        <w:tab/>
        <w:t>Ввод основных сведений о предприятии</w:t>
      </w:r>
      <w:r w:rsidRPr="00AC2918">
        <w:rPr>
          <w:sz w:val="24"/>
          <w:szCs w:val="24"/>
        </w:rPr>
        <w:tab/>
        <w:t>26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2.3.1.</w:t>
      </w:r>
      <w:r w:rsidRPr="00AC2918">
        <w:rPr>
          <w:sz w:val="24"/>
          <w:szCs w:val="24"/>
        </w:rPr>
        <w:tab/>
        <w:t>Организации</w:t>
      </w:r>
      <w:r w:rsidRPr="00AC2918">
        <w:rPr>
          <w:sz w:val="24"/>
          <w:szCs w:val="24"/>
        </w:rPr>
        <w:tab/>
        <w:t>28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2.3.2.</w:t>
      </w:r>
      <w:r w:rsidRPr="00AC2918">
        <w:rPr>
          <w:sz w:val="24"/>
          <w:szCs w:val="24"/>
        </w:rPr>
        <w:tab/>
        <w:t>Физические лица</w:t>
      </w:r>
      <w:r w:rsidRPr="00AC2918">
        <w:rPr>
          <w:sz w:val="24"/>
          <w:szCs w:val="24"/>
        </w:rPr>
        <w:tab/>
        <w:t>35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2.3.3.</w:t>
      </w:r>
      <w:r w:rsidRPr="00AC2918">
        <w:rPr>
          <w:sz w:val="24"/>
          <w:szCs w:val="24"/>
        </w:rPr>
        <w:tab/>
        <w:t>Подразделения</w:t>
      </w:r>
      <w:r w:rsidRPr="00AC2918">
        <w:rPr>
          <w:sz w:val="24"/>
          <w:szCs w:val="24"/>
        </w:rPr>
        <w:tab/>
        <w:t>36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2.3.4.</w:t>
      </w:r>
      <w:r w:rsidRPr="00AC2918">
        <w:rPr>
          <w:sz w:val="24"/>
          <w:szCs w:val="24"/>
        </w:rPr>
        <w:tab/>
        <w:t>Обособленные подразделения организации</w:t>
      </w:r>
      <w:r w:rsidRPr="00AC2918">
        <w:rPr>
          <w:sz w:val="24"/>
          <w:szCs w:val="24"/>
        </w:rPr>
        <w:tab/>
        <w:t>37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2.3.5.</w:t>
      </w:r>
      <w:r w:rsidRPr="00AC2918">
        <w:rPr>
          <w:sz w:val="24"/>
          <w:szCs w:val="24"/>
        </w:rPr>
        <w:tab/>
        <w:t>Склады (складские территории)</w:t>
      </w:r>
      <w:r w:rsidRPr="00AC2918">
        <w:rPr>
          <w:sz w:val="24"/>
          <w:szCs w:val="24"/>
        </w:rPr>
        <w:tab/>
        <w:t>39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2.3.6.</w:t>
      </w:r>
      <w:r w:rsidRPr="00AC2918">
        <w:rPr>
          <w:sz w:val="24"/>
          <w:szCs w:val="24"/>
        </w:rPr>
        <w:tab/>
        <w:t>Графики работы</w:t>
      </w:r>
      <w:r w:rsidRPr="00AC2918">
        <w:rPr>
          <w:sz w:val="24"/>
          <w:szCs w:val="24"/>
        </w:rPr>
        <w:tab/>
        <w:t>47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2.3.7.</w:t>
      </w:r>
      <w:r w:rsidRPr="00AC2918">
        <w:rPr>
          <w:sz w:val="24"/>
          <w:szCs w:val="24"/>
        </w:rPr>
        <w:tab/>
        <w:t>Настройка схемы межфирменных продаж</w:t>
      </w:r>
      <w:r w:rsidRPr="00AC2918">
        <w:rPr>
          <w:sz w:val="24"/>
          <w:szCs w:val="24"/>
        </w:rPr>
        <w:tab/>
        <w:t>47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2.3.8.</w:t>
      </w:r>
      <w:r w:rsidRPr="00AC2918">
        <w:rPr>
          <w:sz w:val="24"/>
          <w:szCs w:val="24"/>
        </w:rPr>
        <w:tab/>
        <w:t>Ввод остатков задолженности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между собственными организациями</w:t>
      </w:r>
      <w:r w:rsidRPr="00AC2918">
        <w:rPr>
          <w:sz w:val="24"/>
          <w:szCs w:val="24"/>
        </w:rPr>
        <w:tab/>
        <w:t>49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2.4.</w:t>
      </w:r>
      <w:r w:rsidRPr="00AC2918">
        <w:rPr>
          <w:sz w:val="24"/>
          <w:szCs w:val="24"/>
        </w:rPr>
        <w:tab/>
        <w:t>Ввод информации о номенклатурных позициях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(товарах, услугах, работе, таре)</w:t>
      </w:r>
      <w:r w:rsidRPr="00AC2918">
        <w:rPr>
          <w:sz w:val="24"/>
          <w:szCs w:val="24"/>
        </w:rPr>
        <w:tab/>
        <w:t>49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2.4.1.</w:t>
      </w:r>
      <w:r w:rsidRPr="00AC2918">
        <w:rPr>
          <w:sz w:val="24"/>
          <w:szCs w:val="24"/>
        </w:rPr>
        <w:tab/>
        <w:t>Ввод информации о видах номенклатуры</w:t>
      </w:r>
      <w:r w:rsidRPr="00AC2918">
        <w:rPr>
          <w:sz w:val="24"/>
          <w:szCs w:val="24"/>
        </w:rPr>
        <w:tab/>
        <w:t>51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2.4.2.</w:t>
      </w:r>
      <w:r w:rsidRPr="00AC2918">
        <w:rPr>
          <w:sz w:val="24"/>
          <w:szCs w:val="24"/>
        </w:rPr>
        <w:tab/>
        <w:t>Ввод информации о группах номенклатуры</w:t>
      </w:r>
      <w:r w:rsidRPr="00AC2918">
        <w:rPr>
          <w:sz w:val="24"/>
          <w:szCs w:val="24"/>
        </w:rPr>
        <w:tab/>
        <w:t>64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2.4.3.</w:t>
      </w:r>
      <w:r w:rsidRPr="00AC2918">
        <w:rPr>
          <w:sz w:val="24"/>
          <w:szCs w:val="24"/>
        </w:rPr>
        <w:tab/>
        <w:t>Ввод информации о наборах упаковок</w:t>
      </w:r>
      <w:r w:rsidRPr="00AC2918">
        <w:rPr>
          <w:sz w:val="24"/>
          <w:szCs w:val="24"/>
        </w:rPr>
        <w:tab/>
        <w:t>64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2.4.4.</w:t>
      </w:r>
      <w:r w:rsidRPr="00AC2918">
        <w:rPr>
          <w:sz w:val="24"/>
          <w:szCs w:val="24"/>
        </w:rPr>
        <w:tab/>
        <w:t>Ввод информации о новом товаре (работе, услуге, таре)</w:t>
      </w:r>
      <w:r w:rsidRPr="00AC2918">
        <w:rPr>
          <w:sz w:val="24"/>
          <w:szCs w:val="24"/>
        </w:rPr>
        <w:tab/>
        <w:t>66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2.4.5.</w:t>
      </w:r>
      <w:r w:rsidRPr="00AC2918">
        <w:rPr>
          <w:sz w:val="24"/>
          <w:szCs w:val="24"/>
        </w:rPr>
        <w:tab/>
        <w:t>Динамические наборы</w:t>
      </w:r>
      <w:r w:rsidRPr="00AC2918">
        <w:rPr>
          <w:sz w:val="24"/>
          <w:szCs w:val="24"/>
        </w:rPr>
        <w:tab/>
        <w:t>70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2.4.6.</w:t>
      </w:r>
      <w:r w:rsidRPr="00AC2918">
        <w:rPr>
          <w:sz w:val="24"/>
          <w:szCs w:val="24"/>
        </w:rPr>
        <w:tab/>
        <w:t>Сертификаты</w:t>
      </w:r>
      <w:r w:rsidRPr="00AC2918">
        <w:rPr>
          <w:sz w:val="24"/>
          <w:szCs w:val="24"/>
        </w:rPr>
        <w:tab/>
        <w:t>72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2.4.7.</w:t>
      </w:r>
      <w:r w:rsidRPr="00AC2918">
        <w:rPr>
          <w:sz w:val="24"/>
          <w:szCs w:val="24"/>
        </w:rPr>
        <w:tab/>
        <w:t>Учет тары</w:t>
      </w:r>
      <w:r w:rsidRPr="00AC2918">
        <w:rPr>
          <w:sz w:val="24"/>
          <w:szCs w:val="24"/>
        </w:rPr>
        <w:tab/>
        <w:t>74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2.4.8.</w:t>
      </w:r>
      <w:r w:rsidRPr="00AC2918">
        <w:rPr>
          <w:sz w:val="24"/>
          <w:szCs w:val="24"/>
        </w:rPr>
        <w:tab/>
        <w:t>Настройка списка товаров, продаваемых совместно</w:t>
      </w:r>
      <w:r w:rsidRPr="00AC2918">
        <w:rPr>
          <w:sz w:val="24"/>
          <w:szCs w:val="24"/>
        </w:rPr>
        <w:tab/>
        <w:t>83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2.4.9.</w:t>
      </w:r>
      <w:r w:rsidRPr="00AC2918">
        <w:rPr>
          <w:sz w:val="24"/>
          <w:szCs w:val="24"/>
        </w:rPr>
        <w:tab/>
        <w:t>Ввод информации об остатках товаров</w:t>
      </w:r>
      <w:r w:rsidRPr="00AC2918">
        <w:rPr>
          <w:sz w:val="24"/>
          <w:szCs w:val="24"/>
        </w:rPr>
        <w:tab/>
        <w:t>85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2.4.10.</w:t>
      </w:r>
      <w:r w:rsidRPr="00AC2918">
        <w:rPr>
          <w:sz w:val="24"/>
          <w:szCs w:val="24"/>
        </w:rPr>
        <w:tab/>
        <w:t>Контроль ввода информации о товарах и услугах</w:t>
      </w:r>
      <w:r w:rsidRPr="00AC2918">
        <w:rPr>
          <w:sz w:val="24"/>
          <w:szCs w:val="24"/>
        </w:rPr>
        <w:tab/>
        <w:t>86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2.5.</w:t>
      </w:r>
      <w:r w:rsidRPr="00AC2918">
        <w:rPr>
          <w:sz w:val="24"/>
          <w:szCs w:val="24"/>
        </w:rPr>
        <w:tab/>
        <w:t>Ввод информации о деловых партнерах предприятия</w:t>
      </w:r>
      <w:r w:rsidRPr="00AC2918">
        <w:rPr>
          <w:sz w:val="24"/>
          <w:szCs w:val="24"/>
        </w:rPr>
        <w:tab/>
        <w:t>87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2.5.1.</w:t>
      </w:r>
      <w:r w:rsidRPr="00AC2918">
        <w:rPr>
          <w:sz w:val="24"/>
          <w:szCs w:val="24"/>
        </w:rPr>
        <w:tab/>
        <w:t>Регистрация нового партнера</w:t>
      </w:r>
      <w:r w:rsidRPr="00AC2918">
        <w:rPr>
          <w:sz w:val="24"/>
          <w:szCs w:val="24"/>
        </w:rPr>
        <w:tab/>
        <w:t>89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2.5.2.</w:t>
      </w:r>
      <w:r w:rsidRPr="00AC2918">
        <w:rPr>
          <w:sz w:val="24"/>
          <w:szCs w:val="24"/>
        </w:rPr>
        <w:tab/>
        <w:t>Регистрация информации о партнере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на основании данных из внешнего файла</w:t>
      </w:r>
      <w:r w:rsidRPr="00AC2918">
        <w:rPr>
          <w:sz w:val="24"/>
          <w:szCs w:val="24"/>
        </w:rPr>
        <w:tab/>
        <w:t>94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2.5.3.</w:t>
      </w:r>
      <w:r w:rsidRPr="00AC2918">
        <w:rPr>
          <w:sz w:val="24"/>
          <w:szCs w:val="24"/>
        </w:rPr>
        <w:tab/>
        <w:t>Получение сводной информации по партнеру</w:t>
      </w:r>
      <w:r w:rsidRPr="00AC2918">
        <w:rPr>
          <w:sz w:val="24"/>
          <w:szCs w:val="24"/>
        </w:rPr>
        <w:tab/>
        <w:t>94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2.5.4.</w:t>
      </w:r>
      <w:r w:rsidRPr="00AC2918">
        <w:rPr>
          <w:sz w:val="24"/>
          <w:szCs w:val="24"/>
        </w:rPr>
        <w:tab/>
        <w:t>Ввод информации об остатках взаиморасчетов с партнерами</w:t>
      </w:r>
      <w:r w:rsidRPr="00AC2918">
        <w:rPr>
          <w:sz w:val="24"/>
          <w:szCs w:val="24"/>
        </w:rPr>
        <w:tab/>
        <w:t>96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2.6.</w:t>
      </w:r>
      <w:r w:rsidRPr="00AC2918">
        <w:rPr>
          <w:sz w:val="24"/>
          <w:szCs w:val="24"/>
        </w:rPr>
        <w:tab/>
        <w:t>Настройка сегментов номенклатуры и партнеров</w:t>
      </w:r>
      <w:r w:rsidRPr="00AC2918">
        <w:rPr>
          <w:sz w:val="24"/>
          <w:szCs w:val="24"/>
        </w:rPr>
        <w:tab/>
        <w:t>99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2.6.1.</w:t>
      </w:r>
      <w:r w:rsidRPr="00AC2918">
        <w:rPr>
          <w:sz w:val="24"/>
          <w:szCs w:val="24"/>
        </w:rPr>
        <w:tab/>
        <w:t>Определение способа формирования сегмента</w:t>
      </w:r>
      <w:r w:rsidRPr="00AC2918">
        <w:rPr>
          <w:sz w:val="24"/>
          <w:szCs w:val="24"/>
        </w:rPr>
        <w:tab/>
        <w:t>100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2.6.2.</w:t>
      </w:r>
      <w:r w:rsidRPr="00AC2918">
        <w:rPr>
          <w:sz w:val="24"/>
          <w:szCs w:val="24"/>
        </w:rPr>
        <w:tab/>
        <w:t>Настройка правил формирования сегментов</w:t>
      </w:r>
      <w:r w:rsidRPr="00AC2918">
        <w:rPr>
          <w:sz w:val="24"/>
          <w:szCs w:val="24"/>
        </w:rPr>
        <w:tab/>
        <w:t>102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2.6.3.</w:t>
      </w:r>
      <w:r w:rsidRPr="00AC2918">
        <w:rPr>
          <w:sz w:val="24"/>
          <w:szCs w:val="24"/>
        </w:rPr>
        <w:tab/>
        <w:t>Настройка автоматического формирования сегментов</w:t>
      </w:r>
      <w:r w:rsidRPr="00AC2918">
        <w:rPr>
          <w:sz w:val="24"/>
          <w:szCs w:val="24"/>
        </w:rPr>
        <w:tab/>
        <w:t>105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2.6.4.</w:t>
      </w:r>
      <w:r w:rsidRPr="00AC2918">
        <w:rPr>
          <w:sz w:val="24"/>
          <w:szCs w:val="24"/>
        </w:rPr>
        <w:tab/>
        <w:t>Просмотр результатов формирования сегмента</w:t>
      </w:r>
      <w:r w:rsidRPr="00AC2918">
        <w:rPr>
          <w:sz w:val="24"/>
          <w:szCs w:val="24"/>
        </w:rPr>
        <w:tab/>
        <w:t>106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2.7.</w:t>
      </w:r>
      <w:r w:rsidRPr="00AC2918">
        <w:rPr>
          <w:sz w:val="24"/>
          <w:szCs w:val="24"/>
        </w:rPr>
        <w:tab/>
        <w:t>Настройка работы пользователей программы</w:t>
      </w:r>
      <w:r w:rsidRPr="00AC2918">
        <w:rPr>
          <w:sz w:val="24"/>
          <w:szCs w:val="24"/>
        </w:rPr>
        <w:tab/>
        <w:t>108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2.7.1.</w:t>
      </w:r>
      <w:r w:rsidRPr="00AC2918">
        <w:rPr>
          <w:sz w:val="24"/>
          <w:szCs w:val="24"/>
        </w:rPr>
        <w:tab/>
        <w:t>Настройка списка доступных ролей (профилей групп доступа)</w:t>
      </w:r>
      <w:r w:rsidRPr="00AC2918">
        <w:rPr>
          <w:sz w:val="24"/>
          <w:szCs w:val="24"/>
        </w:rPr>
        <w:tab/>
        <w:t>109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2.7.2.</w:t>
      </w:r>
      <w:r w:rsidRPr="00AC2918">
        <w:rPr>
          <w:sz w:val="24"/>
          <w:szCs w:val="24"/>
        </w:rPr>
        <w:tab/>
        <w:t>Ведение списка пользователей</w:t>
      </w:r>
      <w:r w:rsidRPr="00AC2918">
        <w:rPr>
          <w:sz w:val="24"/>
          <w:szCs w:val="24"/>
        </w:rPr>
        <w:tab/>
        <w:t>111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2.7.3.</w:t>
      </w:r>
      <w:r w:rsidRPr="00AC2918">
        <w:rPr>
          <w:sz w:val="24"/>
          <w:szCs w:val="24"/>
        </w:rPr>
        <w:tab/>
        <w:t>Разделение пользователей по группам доступа</w:t>
      </w:r>
      <w:r w:rsidRPr="00AC2918">
        <w:rPr>
          <w:sz w:val="24"/>
          <w:szCs w:val="24"/>
        </w:rPr>
        <w:tab/>
        <w:t>112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2.7.4.</w:t>
      </w:r>
      <w:r w:rsidRPr="00AC2918">
        <w:rPr>
          <w:sz w:val="24"/>
          <w:szCs w:val="24"/>
        </w:rPr>
        <w:tab/>
        <w:t>Анализ прав доступа пользователей</w:t>
      </w:r>
      <w:r w:rsidRPr="00AC2918">
        <w:rPr>
          <w:sz w:val="24"/>
          <w:szCs w:val="24"/>
        </w:rPr>
        <w:tab/>
        <w:t>116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Глава 3. Планирование</w:t>
      </w:r>
      <w:r w:rsidRPr="00AC2918">
        <w:rPr>
          <w:sz w:val="24"/>
          <w:szCs w:val="24"/>
        </w:rPr>
        <w:tab/>
        <w:t>117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3.1.</w:t>
      </w:r>
      <w:r w:rsidRPr="00AC2918">
        <w:rPr>
          <w:sz w:val="24"/>
          <w:szCs w:val="24"/>
        </w:rPr>
        <w:tab/>
        <w:t>Подготовка формирования планов</w:t>
      </w:r>
      <w:r w:rsidRPr="00AC2918">
        <w:rPr>
          <w:sz w:val="24"/>
          <w:szCs w:val="24"/>
        </w:rPr>
        <w:tab/>
        <w:t>119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3.1.1.</w:t>
      </w:r>
      <w:r w:rsidRPr="00AC2918">
        <w:rPr>
          <w:sz w:val="24"/>
          <w:szCs w:val="24"/>
        </w:rPr>
        <w:tab/>
        <w:t>Сценарии планирования</w:t>
      </w:r>
      <w:r w:rsidRPr="00AC2918">
        <w:rPr>
          <w:sz w:val="24"/>
          <w:szCs w:val="24"/>
        </w:rPr>
        <w:tab/>
        <w:t>119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3.1.2.</w:t>
      </w:r>
      <w:r w:rsidRPr="00AC2918">
        <w:rPr>
          <w:sz w:val="24"/>
          <w:szCs w:val="24"/>
        </w:rPr>
        <w:tab/>
        <w:t>Виды планов</w:t>
      </w:r>
      <w:r w:rsidRPr="00AC2918">
        <w:rPr>
          <w:sz w:val="24"/>
          <w:szCs w:val="24"/>
        </w:rPr>
        <w:tab/>
        <w:t>120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3.1.3.</w:t>
      </w:r>
      <w:r w:rsidRPr="00AC2918">
        <w:rPr>
          <w:sz w:val="24"/>
          <w:szCs w:val="24"/>
        </w:rPr>
        <w:tab/>
        <w:t>Источники данных планирования</w:t>
      </w:r>
      <w:r w:rsidRPr="00AC2918">
        <w:rPr>
          <w:sz w:val="24"/>
          <w:szCs w:val="24"/>
        </w:rPr>
        <w:tab/>
        <w:t>122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3.2.</w:t>
      </w:r>
      <w:r w:rsidRPr="00AC2918">
        <w:rPr>
          <w:sz w:val="24"/>
          <w:szCs w:val="24"/>
        </w:rPr>
        <w:tab/>
        <w:t>Принципы заполнения документов планирования</w:t>
      </w:r>
      <w:r w:rsidRPr="00AC2918">
        <w:rPr>
          <w:sz w:val="24"/>
          <w:szCs w:val="24"/>
        </w:rPr>
        <w:tab/>
        <w:t>125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3.2.1.</w:t>
      </w:r>
      <w:r w:rsidRPr="00AC2918">
        <w:rPr>
          <w:sz w:val="24"/>
          <w:szCs w:val="24"/>
        </w:rPr>
        <w:tab/>
        <w:t>Упрощенный вариант заполнения плана</w:t>
      </w:r>
      <w:r w:rsidRPr="00AC2918">
        <w:rPr>
          <w:sz w:val="24"/>
          <w:szCs w:val="24"/>
        </w:rPr>
        <w:tab/>
        <w:t>127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3.2.2.</w:t>
      </w:r>
      <w:r w:rsidRPr="00AC2918">
        <w:rPr>
          <w:sz w:val="24"/>
          <w:szCs w:val="24"/>
        </w:rPr>
        <w:tab/>
        <w:t>Расширенный вариант заполнения плана</w:t>
      </w:r>
      <w:r w:rsidRPr="00AC2918">
        <w:rPr>
          <w:sz w:val="24"/>
          <w:szCs w:val="24"/>
        </w:rPr>
        <w:tab/>
        <w:t>129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3.2.3.</w:t>
      </w:r>
      <w:r w:rsidRPr="00AC2918">
        <w:rPr>
          <w:sz w:val="24"/>
          <w:szCs w:val="24"/>
        </w:rPr>
        <w:tab/>
        <w:t>Заполнение данных на основании информации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из внешних источников</w:t>
      </w:r>
      <w:r w:rsidRPr="00AC2918">
        <w:rPr>
          <w:sz w:val="24"/>
          <w:szCs w:val="24"/>
        </w:rPr>
        <w:tab/>
        <w:t>131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3.2.4.</w:t>
      </w:r>
      <w:r w:rsidRPr="00AC2918">
        <w:rPr>
          <w:sz w:val="24"/>
          <w:szCs w:val="24"/>
        </w:rPr>
        <w:tab/>
        <w:t>Планирование оплат</w:t>
      </w:r>
      <w:r w:rsidRPr="00AC2918">
        <w:rPr>
          <w:sz w:val="24"/>
          <w:szCs w:val="24"/>
        </w:rPr>
        <w:tab/>
        <w:t>132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3.3.</w:t>
      </w:r>
      <w:r w:rsidRPr="00AC2918">
        <w:rPr>
          <w:sz w:val="24"/>
          <w:szCs w:val="24"/>
        </w:rPr>
        <w:tab/>
        <w:t>Формирование планов с учетом сезонных колебаний</w:t>
      </w:r>
      <w:r w:rsidRPr="00AC2918">
        <w:rPr>
          <w:sz w:val="24"/>
          <w:szCs w:val="24"/>
        </w:rPr>
        <w:tab/>
        <w:t>133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3.4.</w:t>
      </w:r>
      <w:r w:rsidRPr="00AC2918">
        <w:rPr>
          <w:sz w:val="24"/>
          <w:szCs w:val="24"/>
        </w:rPr>
        <w:tab/>
        <w:t>Планирование продаж</w:t>
      </w:r>
      <w:r w:rsidRPr="00AC2918">
        <w:rPr>
          <w:sz w:val="24"/>
          <w:szCs w:val="24"/>
        </w:rPr>
        <w:tab/>
        <w:t>134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3.4.1.</w:t>
      </w:r>
      <w:r w:rsidRPr="00AC2918">
        <w:rPr>
          <w:sz w:val="24"/>
          <w:szCs w:val="24"/>
        </w:rPr>
        <w:tab/>
        <w:t>Оформление плана продаж</w:t>
      </w:r>
      <w:r w:rsidRPr="00AC2918">
        <w:rPr>
          <w:sz w:val="24"/>
          <w:szCs w:val="24"/>
        </w:rPr>
        <w:tab/>
        <w:t>134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3.4.2.</w:t>
      </w:r>
      <w:r w:rsidRPr="00AC2918">
        <w:rPr>
          <w:sz w:val="24"/>
          <w:szCs w:val="24"/>
        </w:rPr>
        <w:tab/>
        <w:t>Ассортиментное планирование</w:t>
      </w:r>
      <w:r w:rsidRPr="00AC2918">
        <w:rPr>
          <w:sz w:val="24"/>
          <w:szCs w:val="24"/>
        </w:rPr>
        <w:tab/>
        <w:t>135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3.4.3.</w:t>
      </w:r>
      <w:r w:rsidRPr="00AC2918">
        <w:rPr>
          <w:sz w:val="24"/>
          <w:szCs w:val="24"/>
        </w:rPr>
        <w:tab/>
        <w:t>Планирование по скорости продаж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 xml:space="preserve">с учетом рейтинга и скорости продаж </w:t>
      </w:r>
      <w:r w:rsidRPr="00AC2918">
        <w:rPr>
          <w:sz w:val="24"/>
          <w:szCs w:val="24"/>
        </w:rPr>
        <w:tab/>
      </w:r>
      <w:r w:rsidRPr="00AC2918">
        <w:rPr>
          <w:sz w:val="24"/>
          <w:szCs w:val="24"/>
        </w:rPr>
        <w:tab/>
        <w:t>139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3.4.4.</w:t>
      </w:r>
      <w:r w:rsidRPr="00AC2918">
        <w:rPr>
          <w:sz w:val="24"/>
          <w:szCs w:val="24"/>
        </w:rPr>
        <w:tab/>
        <w:t>Анализ планирования продаж</w:t>
      </w:r>
      <w:r w:rsidRPr="00AC2918">
        <w:rPr>
          <w:sz w:val="24"/>
          <w:szCs w:val="24"/>
        </w:rPr>
        <w:tab/>
        <w:t>142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3.5.</w:t>
      </w:r>
      <w:r w:rsidRPr="00AC2918">
        <w:rPr>
          <w:sz w:val="24"/>
          <w:szCs w:val="24"/>
        </w:rPr>
        <w:tab/>
        <w:t>Планирование сборки и разборки</w:t>
      </w:r>
      <w:r w:rsidRPr="00AC2918">
        <w:rPr>
          <w:sz w:val="24"/>
          <w:szCs w:val="24"/>
        </w:rPr>
        <w:tab/>
        <w:t>142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3.6.</w:t>
      </w:r>
      <w:r w:rsidRPr="00AC2918">
        <w:rPr>
          <w:sz w:val="24"/>
          <w:szCs w:val="24"/>
        </w:rPr>
        <w:tab/>
        <w:t>Планирование закупок</w:t>
      </w:r>
      <w:r w:rsidRPr="00AC2918">
        <w:rPr>
          <w:sz w:val="24"/>
          <w:szCs w:val="24"/>
        </w:rPr>
        <w:tab/>
        <w:t>143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Глава 4. Продажи</w:t>
      </w:r>
      <w:r w:rsidRPr="00AC2918">
        <w:rPr>
          <w:sz w:val="24"/>
          <w:szCs w:val="24"/>
        </w:rPr>
        <w:tab/>
      </w:r>
      <w:r w:rsidRPr="00AC2918">
        <w:rPr>
          <w:sz w:val="24"/>
          <w:szCs w:val="24"/>
        </w:rPr>
        <w:tab/>
      </w:r>
      <w:r w:rsidRPr="00AC2918">
        <w:rPr>
          <w:sz w:val="24"/>
          <w:szCs w:val="24"/>
        </w:rPr>
        <w:tab/>
        <w:t>145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4.1.</w:t>
      </w:r>
      <w:r w:rsidRPr="00AC2918">
        <w:rPr>
          <w:sz w:val="24"/>
          <w:szCs w:val="24"/>
        </w:rPr>
        <w:tab/>
        <w:t>Подготовка продаж</w:t>
      </w:r>
      <w:r w:rsidRPr="00AC2918">
        <w:rPr>
          <w:sz w:val="24"/>
          <w:szCs w:val="24"/>
        </w:rPr>
        <w:tab/>
        <w:t>145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4.1.1.</w:t>
      </w:r>
      <w:r w:rsidRPr="00AC2918">
        <w:rPr>
          <w:sz w:val="24"/>
          <w:szCs w:val="24"/>
        </w:rPr>
        <w:tab/>
        <w:t>Правила продаж</w:t>
      </w:r>
      <w:r w:rsidRPr="00AC2918">
        <w:rPr>
          <w:sz w:val="24"/>
          <w:szCs w:val="24"/>
        </w:rPr>
        <w:tab/>
        <w:t>145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4.1.2.</w:t>
      </w:r>
      <w:r w:rsidRPr="00AC2918">
        <w:rPr>
          <w:sz w:val="24"/>
          <w:szCs w:val="24"/>
        </w:rPr>
        <w:tab/>
        <w:t>Ценообразование</w:t>
      </w:r>
      <w:r w:rsidRPr="00AC2918">
        <w:rPr>
          <w:sz w:val="24"/>
          <w:szCs w:val="24"/>
        </w:rPr>
        <w:tab/>
        <w:t>166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4.1.3.</w:t>
      </w:r>
      <w:r w:rsidRPr="00AC2918">
        <w:rPr>
          <w:sz w:val="24"/>
          <w:szCs w:val="24"/>
        </w:rPr>
        <w:tab/>
        <w:t>Скидки и наценки</w:t>
      </w:r>
      <w:r w:rsidRPr="00AC2918">
        <w:rPr>
          <w:sz w:val="24"/>
          <w:szCs w:val="24"/>
        </w:rPr>
        <w:tab/>
        <w:t>190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4.1.4.</w:t>
      </w:r>
      <w:r w:rsidRPr="00AC2918">
        <w:rPr>
          <w:sz w:val="24"/>
          <w:szCs w:val="24"/>
        </w:rPr>
        <w:tab/>
        <w:t>Взаимодействия</w:t>
      </w:r>
      <w:r w:rsidRPr="00AC2918">
        <w:rPr>
          <w:sz w:val="24"/>
          <w:szCs w:val="24"/>
        </w:rPr>
        <w:tab/>
        <w:t>208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4.1.5.</w:t>
      </w:r>
      <w:r w:rsidRPr="00AC2918">
        <w:rPr>
          <w:sz w:val="24"/>
          <w:szCs w:val="24"/>
        </w:rPr>
        <w:tab/>
        <w:t>Рассылки и оповещения</w:t>
      </w:r>
      <w:r w:rsidRPr="00AC2918">
        <w:rPr>
          <w:sz w:val="24"/>
          <w:szCs w:val="24"/>
        </w:rPr>
        <w:tab/>
        <w:t>211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4.1.6.</w:t>
      </w:r>
      <w:r w:rsidRPr="00AC2918">
        <w:rPr>
          <w:sz w:val="24"/>
          <w:szCs w:val="24"/>
        </w:rPr>
        <w:tab/>
        <w:t>Претензии</w:t>
      </w:r>
      <w:r w:rsidRPr="00AC2918">
        <w:rPr>
          <w:sz w:val="24"/>
          <w:szCs w:val="24"/>
        </w:rPr>
        <w:tab/>
        <w:t>219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4.1.7.</w:t>
      </w:r>
      <w:r w:rsidRPr="00AC2918">
        <w:rPr>
          <w:sz w:val="24"/>
          <w:szCs w:val="24"/>
        </w:rPr>
        <w:tab/>
        <w:t>Сделки</w:t>
      </w:r>
      <w:r w:rsidRPr="00AC2918">
        <w:rPr>
          <w:sz w:val="24"/>
          <w:szCs w:val="24"/>
        </w:rPr>
        <w:tab/>
        <w:t>224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4.2.</w:t>
      </w:r>
      <w:r w:rsidRPr="00AC2918">
        <w:rPr>
          <w:sz w:val="24"/>
          <w:szCs w:val="24"/>
        </w:rPr>
        <w:tab/>
        <w:t>Оптовая торговля</w:t>
      </w:r>
      <w:r w:rsidRPr="00AC2918">
        <w:rPr>
          <w:sz w:val="24"/>
          <w:szCs w:val="24"/>
        </w:rPr>
        <w:tab/>
        <w:t>243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4.2.1.</w:t>
      </w:r>
      <w:r w:rsidRPr="00AC2918">
        <w:rPr>
          <w:sz w:val="24"/>
          <w:szCs w:val="24"/>
        </w:rPr>
        <w:tab/>
        <w:t>Коммерческие предложения</w:t>
      </w:r>
      <w:r w:rsidRPr="00AC2918">
        <w:rPr>
          <w:sz w:val="24"/>
          <w:szCs w:val="24"/>
        </w:rPr>
        <w:tab/>
        <w:t>244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4.2.2.</w:t>
      </w:r>
      <w:r w:rsidRPr="00AC2918">
        <w:rPr>
          <w:sz w:val="24"/>
          <w:szCs w:val="24"/>
        </w:rPr>
        <w:tab/>
        <w:t>Заказы клиентов</w:t>
      </w:r>
      <w:r w:rsidRPr="00AC2918">
        <w:rPr>
          <w:sz w:val="24"/>
          <w:szCs w:val="24"/>
        </w:rPr>
        <w:tab/>
        <w:t>246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4.2.3.</w:t>
      </w:r>
      <w:r w:rsidRPr="00AC2918">
        <w:rPr>
          <w:sz w:val="24"/>
          <w:szCs w:val="24"/>
        </w:rPr>
        <w:tab/>
        <w:t>Реализация товаров и услуг</w:t>
      </w:r>
      <w:r w:rsidRPr="00AC2918">
        <w:rPr>
          <w:sz w:val="24"/>
          <w:szCs w:val="24"/>
        </w:rPr>
        <w:tab/>
        <w:t>269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4.2.4.</w:t>
      </w:r>
      <w:r w:rsidRPr="00AC2918">
        <w:rPr>
          <w:sz w:val="24"/>
          <w:szCs w:val="24"/>
        </w:rPr>
        <w:tab/>
        <w:t>Быстрое оформление документов продажи</w:t>
      </w:r>
      <w:r w:rsidRPr="00AC2918">
        <w:rPr>
          <w:sz w:val="24"/>
          <w:szCs w:val="24"/>
        </w:rPr>
        <w:tab/>
        <w:t>284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4.2.5.</w:t>
      </w:r>
      <w:r w:rsidRPr="00AC2918">
        <w:rPr>
          <w:sz w:val="24"/>
          <w:szCs w:val="24"/>
        </w:rPr>
        <w:tab/>
        <w:t>Доставка товаров</w:t>
      </w:r>
      <w:r w:rsidRPr="00AC2918">
        <w:rPr>
          <w:sz w:val="24"/>
          <w:szCs w:val="24"/>
        </w:rPr>
        <w:tab/>
        <w:t>289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4.2.6.</w:t>
      </w:r>
      <w:r w:rsidRPr="00AC2918">
        <w:rPr>
          <w:sz w:val="24"/>
          <w:szCs w:val="24"/>
        </w:rPr>
        <w:tab/>
        <w:t>Корректировка реализации</w:t>
      </w:r>
      <w:r w:rsidRPr="00AC2918">
        <w:rPr>
          <w:sz w:val="24"/>
          <w:szCs w:val="24"/>
        </w:rPr>
        <w:tab/>
        <w:t>296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4.2.7.</w:t>
      </w:r>
      <w:r w:rsidRPr="00AC2918">
        <w:rPr>
          <w:sz w:val="24"/>
          <w:szCs w:val="24"/>
        </w:rPr>
        <w:tab/>
        <w:t>Оформление возврата товаров от клиента</w:t>
      </w:r>
      <w:r w:rsidRPr="00AC2918">
        <w:rPr>
          <w:sz w:val="24"/>
          <w:szCs w:val="24"/>
        </w:rPr>
        <w:tab/>
        <w:t>301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4.2.8.</w:t>
      </w:r>
      <w:r w:rsidRPr="00AC2918">
        <w:rPr>
          <w:sz w:val="24"/>
          <w:szCs w:val="24"/>
        </w:rPr>
        <w:tab/>
        <w:t>Анализ данных при оформлении оптовых продаж</w:t>
      </w:r>
      <w:r w:rsidRPr="00AC2918">
        <w:rPr>
          <w:sz w:val="24"/>
          <w:szCs w:val="24"/>
        </w:rPr>
        <w:tab/>
        <w:t>309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4.2.9.</w:t>
      </w:r>
      <w:r w:rsidRPr="00AC2918">
        <w:rPr>
          <w:sz w:val="24"/>
          <w:szCs w:val="24"/>
        </w:rPr>
        <w:tab/>
        <w:t>Комиссионные продажи</w:t>
      </w:r>
      <w:r w:rsidRPr="00AC2918">
        <w:rPr>
          <w:sz w:val="24"/>
          <w:szCs w:val="24"/>
        </w:rPr>
        <w:tab/>
        <w:t>310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4.2.10.</w:t>
      </w:r>
      <w:r w:rsidRPr="00AC2918">
        <w:rPr>
          <w:sz w:val="24"/>
          <w:szCs w:val="24"/>
        </w:rPr>
        <w:tab/>
        <w:t>Переданная возвратная тара</w:t>
      </w:r>
      <w:r w:rsidRPr="00AC2918">
        <w:rPr>
          <w:sz w:val="24"/>
          <w:szCs w:val="24"/>
        </w:rPr>
        <w:tab/>
        <w:t>314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4.2.11.</w:t>
      </w:r>
      <w:r w:rsidRPr="00AC2918">
        <w:rPr>
          <w:sz w:val="24"/>
          <w:szCs w:val="24"/>
        </w:rPr>
        <w:tab/>
        <w:t xml:space="preserve">Самообслуживание клиентов </w:t>
      </w:r>
      <w:r w:rsidRPr="00AC2918">
        <w:rPr>
          <w:sz w:val="24"/>
          <w:szCs w:val="24"/>
        </w:rPr>
        <w:tab/>
        <w:t>319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4.2.12.</w:t>
      </w:r>
      <w:r w:rsidRPr="00AC2918">
        <w:rPr>
          <w:sz w:val="24"/>
          <w:szCs w:val="24"/>
        </w:rPr>
        <w:tab/>
        <w:t>Работа с торговыми представителями</w:t>
      </w:r>
      <w:r w:rsidRPr="00AC2918">
        <w:rPr>
          <w:sz w:val="24"/>
          <w:szCs w:val="24"/>
        </w:rPr>
        <w:tab/>
        <w:t>324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4.3. Розничные продажи</w:t>
      </w:r>
      <w:r w:rsidRPr="00AC2918">
        <w:rPr>
          <w:sz w:val="24"/>
          <w:szCs w:val="24"/>
        </w:rPr>
        <w:tab/>
        <w:t>336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4.3.1.</w:t>
      </w:r>
      <w:r w:rsidRPr="00AC2918">
        <w:rPr>
          <w:sz w:val="24"/>
          <w:szCs w:val="24"/>
        </w:rPr>
        <w:tab/>
        <w:t>Реализация в рознице</w:t>
      </w:r>
      <w:r w:rsidRPr="00AC2918">
        <w:rPr>
          <w:sz w:val="24"/>
          <w:szCs w:val="24"/>
        </w:rPr>
        <w:tab/>
        <w:t>336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4.3.2.</w:t>
      </w:r>
      <w:r w:rsidRPr="00AC2918">
        <w:rPr>
          <w:sz w:val="24"/>
          <w:szCs w:val="24"/>
        </w:rPr>
        <w:tab/>
        <w:t>Подарочные сертификаты</w:t>
      </w:r>
      <w:r w:rsidRPr="00AC2918">
        <w:rPr>
          <w:sz w:val="24"/>
          <w:szCs w:val="24"/>
        </w:rPr>
        <w:tab/>
        <w:t>349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4.3.3.</w:t>
      </w:r>
      <w:r w:rsidRPr="00AC2918">
        <w:rPr>
          <w:sz w:val="24"/>
          <w:szCs w:val="24"/>
        </w:rPr>
        <w:tab/>
        <w:t>Бонусные программы</w:t>
      </w:r>
      <w:r w:rsidRPr="00AC2918">
        <w:rPr>
          <w:sz w:val="24"/>
          <w:szCs w:val="24"/>
        </w:rPr>
        <w:tab/>
        <w:t>352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4.3.4.</w:t>
      </w:r>
      <w:r w:rsidRPr="00AC2918">
        <w:rPr>
          <w:sz w:val="24"/>
          <w:szCs w:val="24"/>
        </w:rPr>
        <w:tab/>
        <w:t>Ассортимент</w:t>
      </w:r>
      <w:r w:rsidRPr="00AC2918">
        <w:rPr>
          <w:sz w:val="24"/>
          <w:szCs w:val="24"/>
        </w:rPr>
        <w:tab/>
        <w:t>355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Глава 5. Склад</w:t>
      </w:r>
      <w:r w:rsidRPr="00AC2918">
        <w:rPr>
          <w:sz w:val="24"/>
          <w:szCs w:val="24"/>
        </w:rPr>
        <w:tab/>
        <w:t>359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5.1.</w:t>
      </w:r>
      <w:r w:rsidRPr="00AC2918">
        <w:rPr>
          <w:sz w:val="24"/>
          <w:szCs w:val="24"/>
        </w:rPr>
        <w:tab/>
        <w:t>Описание топологии склада (складских помещений)</w:t>
      </w:r>
      <w:r w:rsidRPr="00AC2918">
        <w:rPr>
          <w:sz w:val="24"/>
          <w:szCs w:val="24"/>
        </w:rPr>
        <w:tab/>
        <w:t>360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5.1.1.</w:t>
      </w:r>
      <w:r w:rsidRPr="00AC2918">
        <w:rPr>
          <w:sz w:val="24"/>
          <w:szCs w:val="24"/>
        </w:rPr>
        <w:tab/>
        <w:t>Определение структуры складской территории</w:t>
      </w:r>
      <w:r w:rsidRPr="00AC2918">
        <w:rPr>
          <w:sz w:val="24"/>
          <w:szCs w:val="24"/>
        </w:rPr>
        <w:tab/>
        <w:t>361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5.1.2.</w:t>
      </w:r>
      <w:r w:rsidRPr="00AC2918">
        <w:rPr>
          <w:sz w:val="24"/>
          <w:szCs w:val="24"/>
        </w:rPr>
        <w:tab/>
        <w:t>Создание структуры складских ячеек для склада (помещения)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со справочным размещением товаров в ячейках</w:t>
      </w:r>
      <w:r w:rsidRPr="00AC2918">
        <w:rPr>
          <w:sz w:val="24"/>
          <w:szCs w:val="24"/>
        </w:rPr>
        <w:tab/>
        <w:t>363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5.1.3.</w:t>
      </w:r>
      <w:r w:rsidRPr="00AC2918">
        <w:rPr>
          <w:sz w:val="24"/>
          <w:szCs w:val="24"/>
        </w:rPr>
        <w:tab/>
        <w:t>Создание структуры складских ячеек для склада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с адресным хранением товаров в ячейках (WMS-склад)</w:t>
      </w:r>
      <w:r w:rsidRPr="00AC2918">
        <w:rPr>
          <w:sz w:val="24"/>
          <w:szCs w:val="24"/>
        </w:rPr>
        <w:tab/>
        <w:t>367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5.2.</w:t>
      </w:r>
      <w:r w:rsidRPr="00AC2918">
        <w:rPr>
          <w:sz w:val="24"/>
          <w:szCs w:val="24"/>
        </w:rPr>
        <w:tab/>
        <w:t>Организация работы на адресном складе</w:t>
      </w:r>
      <w:r w:rsidRPr="00AC2918">
        <w:rPr>
          <w:sz w:val="24"/>
          <w:szCs w:val="24"/>
        </w:rPr>
        <w:tab/>
        <w:t>378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5.2.1.</w:t>
      </w:r>
      <w:r w:rsidRPr="00AC2918">
        <w:rPr>
          <w:sz w:val="24"/>
          <w:szCs w:val="24"/>
        </w:rPr>
        <w:tab/>
        <w:t>Задание возможных вариантов переупаковок товаров</w:t>
      </w:r>
      <w:r w:rsidRPr="00AC2918">
        <w:rPr>
          <w:sz w:val="24"/>
          <w:szCs w:val="24"/>
        </w:rPr>
        <w:tab/>
        <w:t>..379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5.2.2.</w:t>
      </w:r>
      <w:r w:rsidRPr="00AC2918">
        <w:rPr>
          <w:sz w:val="24"/>
          <w:szCs w:val="24"/>
        </w:rPr>
        <w:tab/>
        <w:t>Алгоритм расчета оптимального количества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различных вариантов упаковок</w:t>
      </w:r>
      <w:r w:rsidRPr="00AC2918">
        <w:rPr>
          <w:sz w:val="24"/>
          <w:szCs w:val="24"/>
        </w:rPr>
        <w:tab/>
        <w:t>380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5.2.3.</w:t>
      </w:r>
      <w:r w:rsidRPr="00AC2918">
        <w:rPr>
          <w:sz w:val="24"/>
          <w:szCs w:val="24"/>
        </w:rPr>
        <w:tab/>
        <w:t>Настройка параметров подпитки зон отбора, проведение классификации и определение нормативного запаса упаковок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для товара на конкретном складе (помещении)</w:t>
      </w:r>
      <w:r w:rsidRPr="00AC2918">
        <w:rPr>
          <w:sz w:val="24"/>
          <w:szCs w:val="24"/>
        </w:rPr>
        <w:tab/>
        <w:t>380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5.2.4.</w:t>
      </w:r>
      <w:r w:rsidRPr="00AC2918">
        <w:rPr>
          <w:sz w:val="24"/>
          <w:szCs w:val="24"/>
        </w:rPr>
        <w:tab/>
        <w:t>Формирование и исполнение заданий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на подпитку (разупаковку) товаров</w:t>
      </w:r>
      <w:r w:rsidRPr="00AC2918">
        <w:rPr>
          <w:sz w:val="24"/>
          <w:szCs w:val="24"/>
        </w:rPr>
        <w:tab/>
        <w:t>383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5.3.</w:t>
      </w:r>
      <w:r w:rsidRPr="00AC2918">
        <w:rPr>
          <w:sz w:val="24"/>
          <w:szCs w:val="24"/>
        </w:rPr>
        <w:tab/>
        <w:t>Методика отложенного внедрения ордерной схемы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и адресного хранения остатков</w:t>
      </w:r>
      <w:r w:rsidRPr="00AC2918">
        <w:rPr>
          <w:sz w:val="24"/>
          <w:szCs w:val="24"/>
        </w:rPr>
        <w:tab/>
        <w:t>386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5.4.</w:t>
      </w:r>
      <w:r w:rsidRPr="00AC2918">
        <w:rPr>
          <w:sz w:val="24"/>
          <w:szCs w:val="24"/>
        </w:rPr>
        <w:tab/>
        <w:t>Серии товаров</w:t>
      </w:r>
      <w:r w:rsidRPr="00AC2918">
        <w:rPr>
          <w:sz w:val="24"/>
          <w:szCs w:val="24"/>
        </w:rPr>
        <w:tab/>
        <w:t>386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5.4.1.</w:t>
      </w:r>
      <w:r w:rsidRPr="00AC2918">
        <w:rPr>
          <w:sz w:val="24"/>
          <w:szCs w:val="24"/>
        </w:rPr>
        <w:tab/>
        <w:t>Настройка ведения учета серий</w:t>
      </w:r>
      <w:r w:rsidRPr="00AC2918">
        <w:rPr>
          <w:sz w:val="24"/>
          <w:szCs w:val="24"/>
        </w:rPr>
        <w:tab/>
        <w:t>387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5.4.2.</w:t>
      </w:r>
      <w:r w:rsidRPr="00AC2918">
        <w:rPr>
          <w:sz w:val="24"/>
          <w:szCs w:val="24"/>
        </w:rPr>
        <w:tab/>
        <w:t>Работа с сериями в документах программы</w:t>
      </w:r>
      <w:r w:rsidRPr="00AC2918">
        <w:rPr>
          <w:sz w:val="24"/>
          <w:szCs w:val="24"/>
        </w:rPr>
        <w:tab/>
        <w:t>394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5.4.3.</w:t>
      </w:r>
      <w:r w:rsidRPr="00AC2918">
        <w:rPr>
          <w:sz w:val="24"/>
          <w:szCs w:val="24"/>
        </w:rPr>
        <w:tab/>
        <w:t>Анализ серий товаров</w:t>
      </w:r>
      <w:r w:rsidRPr="00AC2918">
        <w:rPr>
          <w:sz w:val="24"/>
          <w:szCs w:val="24"/>
        </w:rPr>
        <w:tab/>
        <w:t>400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5.5.</w:t>
      </w:r>
      <w:r w:rsidRPr="00AC2918">
        <w:rPr>
          <w:sz w:val="24"/>
          <w:szCs w:val="24"/>
        </w:rPr>
        <w:tab/>
        <w:t>Работа с товарами различного качества</w:t>
      </w:r>
      <w:r w:rsidRPr="00AC2918">
        <w:rPr>
          <w:sz w:val="24"/>
          <w:szCs w:val="24"/>
        </w:rPr>
        <w:tab/>
        <w:t>401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5.5.1.</w:t>
      </w:r>
      <w:r w:rsidRPr="00AC2918">
        <w:rPr>
          <w:sz w:val="24"/>
          <w:szCs w:val="24"/>
        </w:rPr>
        <w:tab/>
        <w:t>Отражение брака в документах «Поступление товаров и услуг»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и «Приходный ордер на товары»</w:t>
      </w:r>
      <w:r w:rsidRPr="00AC2918">
        <w:rPr>
          <w:sz w:val="24"/>
          <w:szCs w:val="24"/>
        </w:rPr>
        <w:tab/>
        <w:t>402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5.5.2.</w:t>
      </w:r>
      <w:r w:rsidRPr="00AC2918">
        <w:rPr>
          <w:sz w:val="24"/>
          <w:szCs w:val="24"/>
        </w:rPr>
        <w:tab/>
        <w:t>Отражение брака при оформлении внутренних складских операций (порча, пересчет товаров)</w:t>
      </w:r>
      <w:r w:rsidRPr="00AC2918">
        <w:rPr>
          <w:sz w:val="24"/>
          <w:szCs w:val="24"/>
        </w:rPr>
        <w:tab/>
        <w:t>403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5.5.3.</w:t>
      </w:r>
      <w:r w:rsidRPr="00AC2918">
        <w:rPr>
          <w:sz w:val="24"/>
          <w:szCs w:val="24"/>
        </w:rPr>
        <w:tab/>
        <w:t>Возврат бракованных товаров от клиентов</w:t>
      </w:r>
      <w:r w:rsidRPr="00AC2918">
        <w:rPr>
          <w:sz w:val="24"/>
          <w:szCs w:val="24"/>
        </w:rPr>
        <w:tab/>
        <w:t>405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5.6.</w:t>
      </w:r>
      <w:r w:rsidRPr="00AC2918">
        <w:rPr>
          <w:sz w:val="24"/>
          <w:szCs w:val="24"/>
        </w:rPr>
        <w:tab/>
        <w:t>Складские операции</w:t>
      </w:r>
      <w:r w:rsidRPr="00AC2918">
        <w:rPr>
          <w:sz w:val="24"/>
          <w:szCs w:val="24"/>
        </w:rPr>
        <w:tab/>
        <w:t>406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5.6.1.</w:t>
      </w:r>
      <w:r w:rsidRPr="00AC2918">
        <w:rPr>
          <w:sz w:val="24"/>
          <w:szCs w:val="24"/>
        </w:rPr>
        <w:tab/>
        <w:t>Оформление складских документов</w:t>
      </w:r>
      <w:r w:rsidRPr="00AC2918">
        <w:rPr>
          <w:sz w:val="24"/>
          <w:szCs w:val="24"/>
        </w:rPr>
        <w:tab/>
        <w:t>406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5.6.2.</w:t>
      </w:r>
      <w:r w:rsidRPr="00AC2918">
        <w:rPr>
          <w:sz w:val="24"/>
          <w:szCs w:val="24"/>
        </w:rPr>
        <w:tab/>
        <w:t>Перемещение товаров со склада на склад</w:t>
      </w:r>
      <w:r w:rsidRPr="00AC2918">
        <w:rPr>
          <w:sz w:val="24"/>
          <w:szCs w:val="24"/>
        </w:rPr>
        <w:tab/>
        <w:t>407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5.6.3.</w:t>
      </w:r>
      <w:r w:rsidRPr="00AC2918">
        <w:rPr>
          <w:sz w:val="24"/>
          <w:szCs w:val="24"/>
        </w:rPr>
        <w:tab/>
        <w:t>Внутренняя передача товаров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между обособленными подразделениями</w:t>
      </w:r>
      <w:r w:rsidRPr="00AC2918">
        <w:rPr>
          <w:sz w:val="24"/>
          <w:szCs w:val="24"/>
        </w:rPr>
        <w:tab/>
        <w:t>408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7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5.6.4.</w:t>
      </w:r>
      <w:r w:rsidRPr="00AC2918">
        <w:rPr>
          <w:sz w:val="24"/>
          <w:szCs w:val="24"/>
        </w:rPr>
        <w:tab/>
        <w:t>Внутреннее потребление товаров</w:t>
      </w:r>
      <w:r w:rsidRPr="00AC2918">
        <w:rPr>
          <w:sz w:val="24"/>
          <w:szCs w:val="24"/>
        </w:rPr>
        <w:tab/>
        <w:t>409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5.6.5.</w:t>
      </w:r>
      <w:r w:rsidRPr="00AC2918">
        <w:rPr>
          <w:sz w:val="24"/>
          <w:szCs w:val="24"/>
        </w:rPr>
        <w:tab/>
        <w:t>Операции сборки (разборки) товаров</w:t>
      </w:r>
      <w:r w:rsidRPr="00AC2918">
        <w:rPr>
          <w:sz w:val="24"/>
          <w:szCs w:val="24"/>
        </w:rPr>
        <w:tab/>
        <w:t>410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5.6.6.</w:t>
      </w:r>
      <w:r w:rsidRPr="00AC2918">
        <w:rPr>
          <w:sz w:val="24"/>
          <w:szCs w:val="24"/>
        </w:rPr>
        <w:tab/>
        <w:t>Прочее оприходование товаров</w:t>
      </w:r>
      <w:r w:rsidRPr="00AC2918">
        <w:rPr>
          <w:sz w:val="24"/>
          <w:szCs w:val="24"/>
        </w:rPr>
        <w:tab/>
        <w:t>413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5.6.7.</w:t>
      </w:r>
      <w:r w:rsidRPr="00AC2918">
        <w:rPr>
          <w:sz w:val="24"/>
          <w:szCs w:val="24"/>
        </w:rPr>
        <w:tab/>
        <w:t>Оформление складских актов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по фактически обнаруженным излишкам и недостачам</w:t>
      </w:r>
      <w:r w:rsidRPr="00AC2918">
        <w:rPr>
          <w:sz w:val="24"/>
          <w:szCs w:val="24"/>
        </w:rPr>
        <w:tab/>
        <w:t>413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5.7.</w:t>
      </w:r>
      <w:r w:rsidRPr="00AC2918">
        <w:rPr>
          <w:sz w:val="24"/>
          <w:szCs w:val="24"/>
        </w:rPr>
        <w:tab/>
        <w:t>Оформление складских операций при использовании ордерной схемы</w:t>
      </w:r>
      <w:r w:rsidRPr="00AC2918">
        <w:rPr>
          <w:sz w:val="24"/>
          <w:szCs w:val="24"/>
        </w:rPr>
        <w:tab/>
        <w:t>414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5.7.1.</w:t>
      </w:r>
      <w:r w:rsidRPr="00AC2918">
        <w:rPr>
          <w:sz w:val="24"/>
          <w:szCs w:val="24"/>
        </w:rPr>
        <w:tab/>
        <w:t>Приемка товаров на склад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при использовании ордерной схемы поставки товаров</w:t>
      </w:r>
      <w:r w:rsidRPr="00AC2918">
        <w:rPr>
          <w:sz w:val="24"/>
          <w:szCs w:val="24"/>
        </w:rPr>
        <w:tab/>
        <w:t>414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5.7.2.</w:t>
      </w:r>
      <w:r w:rsidRPr="00AC2918">
        <w:rPr>
          <w:sz w:val="24"/>
          <w:szCs w:val="24"/>
        </w:rPr>
        <w:tab/>
        <w:t>Отгрузка товаров со склада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с использованием ордерной схемы отгрузки</w:t>
      </w:r>
      <w:r w:rsidRPr="00AC2918">
        <w:rPr>
          <w:sz w:val="24"/>
          <w:szCs w:val="24"/>
        </w:rPr>
        <w:tab/>
        <w:t>428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5.7.3.</w:t>
      </w:r>
      <w:r w:rsidRPr="00AC2918">
        <w:rPr>
          <w:sz w:val="24"/>
          <w:szCs w:val="24"/>
        </w:rPr>
        <w:tab/>
        <w:t>Оформление перемещения товаров между помещениями</w:t>
      </w:r>
      <w:r w:rsidRPr="00AC2918">
        <w:rPr>
          <w:sz w:val="24"/>
          <w:szCs w:val="24"/>
        </w:rPr>
        <w:tab/>
        <w:t>439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5.8.</w:t>
      </w:r>
      <w:r w:rsidRPr="00AC2918">
        <w:rPr>
          <w:sz w:val="24"/>
          <w:szCs w:val="24"/>
        </w:rPr>
        <w:tab/>
        <w:t>Учет обособления товаров в складской подсистеме</w:t>
      </w:r>
      <w:r w:rsidRPr="00AC2918">
        <w:rPr>
          <w:sz w:val="24"/>
          <w:szCs w:val="24"/>
        </w:rPr>
        <w:tab/>
        <w:t>440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5.8.1.</w:t>
      </w:r>
      <w:r w:rsidRPr="00AC2918">
        <w:rPr>
          <w:sz w:val="24"/>
          <w:szCs w:val="24"/>
        </w:rPr>
        <w:tab/>
        <w:t xml:space="preserve">Настройки обособления товаров </w:t>
      </w:r>
      <w:r w:rsidRPr="00AC2918">
        <w:rPr>
          <w:sz w:val="24"/>
          <w:szCs w:val="24"/>
        </w:rPr>
        <w:tab/>
        <w:t>440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5.8.2.</w:t>
      </w:r>
      <w:r w:rsidRPr="00AC2918">
        <w:rPr>
          <w:sz w:val="24"/>
          <w:szCs w:val="24"/>
        </w:rPr>
        <w:tab/>
        <w:t>Приемка товара под назначение</w:t>
      </w:r>
      <w:r w:rsidRPr="00AC2918">
        <w:rPr>
          <w:sz w:val="24"/>
          <w:szCs w:val="24"/>
        </w:rPr>
        <w:tab/>
        <w:t>443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5.8.3.</w:t>
      </w:r>
      <w:r w:rsidRPr="00AC2918">
        <w:rPr>
          <w:sz w:val="24"/>
          <w:szCs w:val="24"/>
        </w:rPr>
        <w:tab/>
        <w:t>Отгрузка товара под назначение</w:t>
      </w:r>
      <w:r w:rsidRPr="00AC2918">
        <w:rPr>
          <w:sz w:val="24"/>
          <w:szCs w:val="24"/>
        </w:rPr>
        <w:tab/>
        <w:t>444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5.8.4.</w:t>
      </w:r>
      <w:r w:rsidRPr="00AC2918">
        <w:rPr>
          <w:sz w:val="24"/>
          <w:szCs w:val="24"/>
        </w:rPr>
        <w:tab/>
        <w:t>Учет серий при обособлении товаров</w:t>
      </w:r>
      <w:r w:rsidRPr="00AC2918">
        <w:rPr>
          <w:sz w:val="24"/>
          <w:szCs w:val="24"/>
        </w:rPr>
        <w:tab/>
        <w:t>444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5.8.5.</w:t>
      </w:r>
      <w:r w:rsidRPr="00AC2918">
        <w:rPr>
          <w:sz w:val="24"/>
          <w:szCs w:val="24"/>
        </w:rPr>
        <w:tab/>
        <w:t>Другие складские операции</w:t>
      </w:r>
      <w:r w:rsidRPr="00AC2918">
        <w:rPr>
          <w:sz w:val="24"/>
          <w:szCs w:val="24"/>
        </w:rPr>
        <w:tab/>
        <w:t>446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5.8.6.</w:t>
      </w:r>
      <w:r w:rsidRPr="00AC2918">
        <w:rPr>
          <w:sz w:val="24"/>
          <w:szCs w:val="24"/>
        </w:rPr>
        <w:tab/>
        <w:t>Анализ данных</w:t>
      </w:r>
      <w:r w:rsidRPr="00AC2918">
        <w:rPr>
          <w:sz w:val="24"/>
          <w:szCs w:val="24"/>
        </w:rPr>
        <w:tab/>
        <w:t>446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5.9.</w:t>
      </w:r>
      <w:r w:rsidRPr="00AC2918">
        <w:rPr>
          <w:sz w:val="24"/>
          <w:szCs w:val="24"/>
        </w:rPr>
        <w:tab/>
        <w:t>Упаковочные листы</w:t>
      </w:r>
      <w:r w:rsidRPr="00AC2918">
        <w:rPr>
          <w:sz w:val="24"/>
          <w:szCs w:val="24"/>
        </w:rPr>
        <w:tab/>
        <w:t>446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5.9.1.</w:t>
      </w:r>
      <w:r w:rsidRPr="00AC2918">
        <w:rPr>
          <w:sz w:val="24"/>
          <w:szCs w:val="24"/>
        </w:rPr>
        <w:tab/>
        <w:t>Приемка по упаковочным листам</w:t>
      </w:r>
      <w:r w:rsidRPr="00AC2918">
        <w:rPr>
          <w:sz w:val="24"/>
          <w:szCs w:val="24"/>
        </w:rPr>
        <w:tab/>
        <w:t>447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5.9.2.</w:t>
      </w:r>
      <w:r w:rsidRPr="00AC2918">
        <w:rPr>
          <w:sz w:val="24"/>
          <w:szCs w:val="24"/>
        </w:rPr>
        <w:tab/>
        <w:t>Отгрузка по упаковочным листам</w:t>
      </w:r>
      <w:r w:rsidRPr="00AC2918">
        <w:rPr>
          <w:sz w:val="24"/>
          <w:szCs w:val="24"/>
        </w:rPr>
        <w:tab/>
        <w:t>448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5.10.</w:t>
      </w:r>
      <w:r w:rsidRPr="00AC2918">
        <w:rPr>
          <w:sz w:val="24"/>
          <w:szCs w:val="24"/>
        </w:rPr>
        <w:tab/>
        <w:t>Проведение инвентаризации товаров</w:t>
      </w:r>
      <w:r w:rsidRPr="00AC2918">
        <w:rPr>
          <w:sz w:val="24"/>
          <w:szCs w:val="24"/>
        </w:rPr>
        <w:tab/>
        <w:t>449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5.10.1.</w:t>
      </w:r>
      <w:r w:rsidRPr="00AC2918">
        <w:rPr>
          <w:sz w:val="24"/>
          <w:szCs w:val="24"/>
        </w:rPr>
        <w:tab/>
        <w:t>Пересчет товаров</w:t>
      </w:r>
      <w:r w:rsidRPr="00AC2918">
        <w:rPr>
          <w:sz w:val="24"/>
          <w:szCs w:val="24"/>
        </w:rPr>
        <w:tab/>
        <w:t>449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5.10.2.</w:t>
      </w:r>
      <w:r w:rsidRPr="00AC2918">
        <w:rPr>
          <w:sz w:val="24"/>
          <w:szCs w:val="24"/>
        </w:rPr>
        <w:tab/>
        <w:t>Инвентаризационная опись и печатные формы</w:t>
      </w:r>
      <w:r w:rsidRPr="00AC2918">
        <w:rPr>
          <w:sz w:val="24"/>
          <w:szCs w:val="24"/>
        </w:rPr>
        <w:tab/>
        <w:t>450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5.10.3.</w:t>
      </w:r>
      <w:r w:rsidRPr="00AC2918">
        <w:rPr>
          <w:sz w:val="24"/>
          <w:szCs w:val="24"/>
        </w:rPr>
        <w:tab/>
        <w:t>Регистрация складских актов по результатам пересчета</w:t>
      </w:r>
      <w:r w:rsidRPr="00AC2918">
        <w:rPr>
          <w:sz w:val="24"/>
          <w:szCs w:val="24"/>
        </w:rPr>
        <w:tab/>
        <w:t>451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5.11.</w:t>
      </w:r>
      <w:r w:rsidRPr="00AC2918">
        <w:rPr>
          <w:sz w:val="24"/>
          <w:szCs w:val="24"/>
        </w:rPr>
        <w:tab/>
        <w:t>Мобильное рабочее место работника склада</w:t>
      </w:r>
      <w:r w:rsidRPr="00AC2918">
        <w:rPr>
          <w:sz w:val="24"/>
          <w:szCs w:val="24"/>
        </w:rPr>
        <w:tab/>
        <w:t>451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5.11.1.</w:t>
      </w:r>
      <w:r w:rsidRPr="00AC2918">
        <w:rPr>
          <w:sz w:val="24"/>
          <w:szCs w:val="24"/>
        </w:rPr>
        <w:tab/>
        <w:t>Настройка мобильного рабочего места работника склада</w:t>
      </w:r>
      <w:r w:rsidRPr="00AC2918">
        <w:rPr>
          <w:sz w:val="24"/>
          <w:szCs w:val="24"/>
        </w:rPr>
        <w:tab/>
        <w:t>454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5.11.2.</w:t>
      </w:r>
      <w:r w:rsidRPr="00AC2918">
        <w:rPr>
          <w:sz w:val="24"/>
          <w:szCs w:val="24"/>
        </w:rPr>
        <w:tab/>
        <w:t>Размещение принятого товара в соответствии с заданием</w:t>
      </w:r>
      <w:r w:rsidRPr="00AC2918">
        <w:rPr>
          <w:sz w:val="24"/>
          <w:szCs w:val="24"/>
        </w:rPr>
        <w:tab/>
        <w:t>456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5.11.3.</w:t>
      </w:r>
      <w:r w:rsidRPr="00AC2918">
        <w:rPr>
          <w:sz w:val="24"/>
          <w:szCs w:val="24"/>
        </w:rPr>
        <w:tab/>
        <w:t>Размещение товара из зоны приемки</w:t>
      </w:r>
      <w:r w:rsidRPr="00AC2918">
        <w:rPr>
          <w:sz w:val="24"/>
          <w:szCs w:val="24"/>
        </w:rPr>
        <w:tab/>
        <w:t>459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5.11.4.</w:t>
      </w:r>
      <w:r w:rsidRPr="00AC2918">
        <w:rPr>
          <w:sz w:val="24"/>
          <w:szCs w:val="24"/>
        </w:rPr>
        <w:tab/>
        <w:t>Отбор товаров</w:t>
      </w:r>
      <w:bookmarkStart w:id="3" w:name="_GoBack"/>
      <w:bookmarkEnd w:id="3"/>
      <w:r w:rsidRPr="00AC2918">
        <w:rPr>
          <w:sz w:val="24"/>
          <w:szCs w:val="24"/>
        </w:rPr>
        <w:tab/>
        <w:t>459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5.11.5.</w:t>
      </w:r>
      <w:r w:rsidRPr="00AC2918">
        <w:rPr>
          <w:sz w:val="24"/>
          <w:szCs w:val="24"/>
        </w:rPr>
        <w:tab/>
        <w:t>Перемещение товаров из одной ячейки в другую</w:t>
      </w:r>
      <w:r w:rsidRPr="00AC2918">
        <w:rPr>
          <w:sz w:val="24"/>
          <w:szCs w:val="24"/>
        </w:rPr>
        <w:tab/>
        <w:t>460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5.11.6.</w:t>
      </w:r>
      <w:r w:rsidRPr="00AC2918">
        <w:rPr>
          <w:sz w:val="24"/>
          <w:szCs w:val="24"/>
        </w:rPr>
        <w:tab/>
        <w:t>Результаты выполнения заданий работником склада (пользователем мобильного рабочего места)</w:t>
      </w:r>
      <w:r w:rsidRPr="00AC2918">
        <w:rPr>
          <w:sz w:val="24"/>
          <w:szCs w:val="24"/>
        </w:rPr>
        <w:tab/>
        <w:t>460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5.11.7.</w:t>
      </w:r>
      <w:r w:rsidRPr="00AC2918">
        <w:rPr>
          <w:sz w:val="24"/>
          <w:szCs w:val="24"/>
        </w:rPr>
        <w:tab/>
        <w:t>Пересчет товаров при проведении инвентаризации</w:t>
      </w:r>
      <w:r w:rsidRPr="00AC2918">
        <w:rPr>
          <w:sz w:val="24"/>
          <w:szCs w:val="24"/>
        </w:rPr>
        <w:tab/>
        <w:t>461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5.11.8.</w:t>
      </w:r>
      <w:r w:rsidRPr="00AC2918">
        <w:rPr>
          <w:sz w:val="24"/>
          <w:szCs w:val="24"/>
        </w:rPr>
        <w:tab/>
        <w:t>Обособление товаров в мобильном рабочем месте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работника склада (МРМ)</w:t>
      </w:r>
      <w:r w:rsidRPr="00AC2918">
        <w:rPr>
          <w:sz w:val="24"/>
          <w:szCs w:val="24"/>
        </w:rPr>
        <w:tab/>
        <w:t>461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Глава 6. Обеспечение потребностей</w:t>
      </w:r>
      <w:r w:rsidRPr="00AC2918">
        <w:rPr>
          <w:sz w:val="24"/>
          <w:szCs w:val="24"/>
        </w:rPr>
        <w:tab/>
        <w:t>463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6.1.</w:t>
      </w:r>
      <w:r w:rsidRPr="00AC2918">
        <w:rPr>
          <w:sz w:val="24"/>
          <w:szCs w:val="24"/>
        </w:rPr>
        <w:tab/>
        <w:t>Упрощенный вариант расчета потребностей</w:t>
      </w:r>
      <w:r w:rsidRPr="00AC2918">
        <w:rPr>
          <w:sz w:val="24"/>
          <w:szCs w:val="24"/>
        </w:rPr>
        <w:tab/>
        <w:t>464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6.1.1.</w:t>
      </w:r>
      <w:r w:rsidRPr="00AC2918">
        <w:rPr>
          <w:sz w:val="24"/>
          <w:szCs w:val="24"/>
        </w:rPr>
        <w:tab/>
        <w:t>Поддержание остатков на складе</w:t>
      </w:r>
      <w:r w:rsidRPr="00AC2918">
        <w:rPr>
          <w:sz w:val="24"/>
          <w:szCs w:val="24"/>
        </w:rPr>
        <w:tab/>
        <w:t>464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6.1.2.</w:t>
      </w:r>
      <w:r w:rsidRPr="00AC2918">
        <w:rPr>
          <w:sz w:val="24"/>
          <w:szCs w:val="24"/>
        </w:rPr>
        <w:tab/>
        <w:t>Обеспечение заказов на отгрузку</w:t>
      </w:r>
      <w:r w:rsidRPr="00AC2918">
        <w:rPr>
          <w:sz w:val="24"/>
          <w:szCs w:val="24"/>
        </w:rPr>
        <w:tab/>
        <w:t>468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6.1.3.</w:t>
      </w:r>
      <w:r w:rsidRPr="00AC2918">
        <w:rPr>
          <w:sz w:val="24"/>
          <w:szCs w:val="24"/>
        </w:rPr>
        <w:tab/>
        <w:t>Создание заказов поставщикам</w:t>
      </w:r>
      <w:r w:rsidRPr="00AC2918">
        <w:rPr>
          <w:sz w:val="24"/>
          <w:szCs w:val="24"/>
        </w:rPr>
        <w:tab/>
        <w:t>469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6.2.</w:t>
      </w:r>
      <w:r w:rsidRPr="00AC2918">
        <w:rPr>
          <w:sz w:val="24"/>
          <w:szCs w:val="24"/>
        </w:rPr>
        <w:tab/>
        <w:t>Расширенный вариант расчета потребностей</w:t>
      </w:r>
      <w:r w:rsidRPr="00AC2918">
        <w:rPr>
          <w:sz w:val="24"/>
          <w:szCs w:val="24"/>
        </w:rPr>
        <w:tab/>
        <w:t>470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6.2.1.</w:t>
      </w:r>
      <w:r w:rsidRPr="00AC2918">
        <w:rPr>
          <w:sz w:val="24"/>
          <w:szCs w:val="24"/>
        </w:rPr>
        <w:tab/>
        <w:t>Стратегии управления запасами</w:t>
      </w:r>
      <w:r w:rsidRPr="00AC2918">
        <w:rPr>
          <w:sz w:val="24"/>
          <w:szCs w:val="24"/>
        </w:rPr>
        <w:tab/>
        <w:t>470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6.2.2.</w:t>
      </w:r>
      <w:r w:rsidRPr="00AC2918">
        <w:rPr>
          <w:sz w:val="24"/>
          <w:szCs w:val="24"/>
        </w:rPr>
        <w:tab/>
        <w:t>Способы обеспечения потребностей</w:t>
      </w:r>
      <w:r w:rsidRPr="00AC2918">
        <w:rPr>
          <w:sz w:val="24"/>
          <w:szCs w:val="24"/>
        </w:rPr>
        <w:tab/>
        <w:t>472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6.2.3.</w:t>
      </w:r>
      <w:r w:rsidRPr="00AC2918">
        <w:rPr>
          <w:sz w:val="24"/>
          <w:szCs w:val="24"/>
        </w:rPr>
        <w:tab/>
        <w:t>Параметры обеспечения потребностей</w:t>
      </w:r>
      <w:r w:rsidRPr="00AC2918">
        <w:rPr>
          <w:sz w:val="24"/>
          <w:szCs w:val="24"/>
        </w:rPr>
        <w:tab/>
        <w:t>474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6.2.4.</w:t>
      </w:r>
      <w:r w:rsidRPr="00AC2918">
        <w:rPr>
          <w:sz w:val="24"/>
          <w:szCs w:val="24"/>
        </w:rPr>
        <w:tab/>
        <w:t>Формирование заказов по потребностям</w:t>
      </w:r>
      <w:r w:rsidRPr="00AC2918">
        <w:rPr>
          <w:sz w:val="24"/>
          <w:szCs w:val="24"/>
        </w:rPr>
        <w:tab/>
        <w:t>478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6.3.</w:t>
      </w:r>
      <w:r w:rsidRPr="00AC2918">
        <w:rPr>
          <w:sz w:val="24"/>
          <w:szCs w:val="24"/>
        </w:rPr>
        <w:tab/>
        <w:t>Формирование заказов поставщикам по планам</w:t>
      </w:r>
      <w:r w:rsidRPr="00AC2918">
        <w:rPr>
          <w:sz w:val="24"/>
          <w:szCs w:val="24"/>
        </w:rPr>
        <w:tab/>
        <w:t>479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6.4.</w:t>
      </w:r>
      <w:r w:rsidRPr="00AC2918">
        <w:rPr>
          <w:sz w:val="24"/>
          <w:szCs w:val="24"/>
        </w:rPr>
        <w:tab/>
        <w:t>ABC/XYZ-классификация товаров</w:t>
      </w:r>
      <w:r w:rsidRPr="00AC2918">
        <w:rPr>
          <w:sz w:val="24"/>
          <w:szCs w:val="24"/>
        </w:rPr>
        <w:tab/>
        <w:t>481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6.4.1.</w:t>
      </w:r>
      <w:r w:rsidRPr="00AC2918">
        <w:rPr>
          <w:sz w:val="24"/>
          <w:szCs w:val="24"/>
        </w:rPr>
        <w:tab/>
        <w:t>Настройка параметров ABC/XYZ-классификации</w:t>
      </w:r>
      <w:r w:rsidRPr="00AC2918">
        <w:rPr>
          <w:sz w:val="24"/>
          <w:szCs w:val="24"/>
        </w:rPr>
        <w:tab/>
        <w:t>483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6.4.2.</w:t>
      </w:r>
      <w:r w:rsidRPr="00AC2918">
        <w:rPr>
          <w:sz w:val="24"/>
          <w:szCs w:val="24"/>
        </w:rPr>
        <w:tab/>
        <w:t>Проведение ABC/XYZ-классификации</w:t>
      </w:r>
      <w:r w:rsidRPr="00AC2918">
        <w:rPr>
          <w:sz w:val="24"/>
          <w:szCs w:val="24"/>
        </w:rPr>
        <w:tab/>
        <w:t>485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Глава 7. Закупки</w:t>
      </w:r>
      <w:r w:rsidRPr="00AC2918">
        <w:rPr>
          <w:sz w:val="24"/>
          <w:szCs w:val="24"/>
        </w:rPr>
        <w:tab/>
        <w:t>487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7.1.</w:t>
      </w:r>
      <w:r w:rsidRPr="00AC2918">
        <w:rPr>
          <w:sz w:val="24"/>
          <w:szCs w:val="24"/>
        </w:rPr>
        <w:tab/>
        <w:t>Условия закупок</w:t>
      </w:r>
      <w:r w:rsidRPr="00AC2918">
        <w:rPr>
          <w:sz w:val="24"/>
          <w:szCs w:val="24"/>
        </w:rPr>
        <w:tab/>
        <w:t>487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7.1.1.</w:t>
      </w:r>
      <w:r w:rsidRPr="00AC2918">
        <w:rPr>
          <w:sz w:val="24"/>
          <w:szCs w:val="24"/>
        </w:rPr>
        <w:tab/>
        <w:t>Соглашения об условиях закупок</w:t>
      </w:r>
      <w:r w:rsidRPr="00AC2918">
        <w:rPr>
          <w:sz w:val="24"/>
          <w:szCs w:val="24"/>
        </w:rPr>
        <w:tab/>
        <w:t>488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7.1.2.</w:t>
      </w:r>
      <w:r w:rsidRPr="00AC2918">
        <w:rPr>
          <w:sz w:val="24"/>
          <w:szCs w:val="24"/>
        </w:rPr>
        <w:tab/>
        <w:t>Номенклатура поставщиков</w:t>
      </w:r>
      <w:r w:rsidRPr="00AC2918">
        <w:rPr>
          <w:sz w:val="24"/>
          <w:szCs w:val="24"/>
        </w:rPr>
        <w:tab/>
        <w:t>492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7.1.3.</w:t>
      </w:r>
      <w:r w:rsidRPr="00AC2918">
        <w:rPr>
          <w:sz w:val="24"/>
          <w:szCs w:val="24"/>
        </w:rPr>
        <w:tab/>
        <w:t>Цены поставщиков</w:t>
      </w:r>
      <w:r w:rsidRPr="00AC2918">
        <w:rPr>
          <w:sz w:val="24"/>
          <w:szCs w:val="24"/>
        </w:rPr>
        <w:tab/>
        <w:t>493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7.1.4.</w:t>
      </w:r>
      <w:r w:rsidRPr="00AC2918">
        <w:rPr>
          <w:sz w:val="24"/>
          <w:szCs w:val="24"/>
        </w:rPr>
        <w:tab/>
        <w:t>Договоры с поставщиками</w:t>
      </w:r>
      <w:r w:rsidRPr="00AC2918">
        <w:rPr>
          <w:sz w:val="24"/>
          <w:szCs w:val="24"/>
        </w:rPr>
        <w:tab/>
        <w:t>497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7.1.5.</w:t>
      </w:r>
      <w:r w:rsidRPr="00AC2918">
        <w:rPr>
          <w:sz w:val="24"/>
          <w:szCs w:val="24"/>
        </w:rPr>
        <w:tab/>
        <w:t>Порядок расчетов с поставщиками</w:t>
      </w:r>
      <w:r w:rsidRPr="00AC2918">
        <w:rPr>
          <w:sz w:val="24"/>
          <w:szCs w:val="24"/>
        </w:rPr>
        <w:tab/>
        <w:t>498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7.1.6.</w:t>
      </w:r>
      <w:r w:rsidRPr="00AC2918">
        <w:rPr>
          <w:sz w:val="24"/>
          <w:szCs w:val="24"/>
        </w:rPr>
        <w:tab/>
        <w:t>Аналитическая отчетность</w:t>
      </w:r>
      <w:r w:rsidRPr="00AC2918">
        <w:rPr>
          <w:sz w:val="24"/>
          <w:szCs w:val="24"/>
        </w:rPr>
        <w:tab/>
        <w:t>499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7.2.</w:t>
      </w:r>
      <w:r w:rsidRPr="00AC2918">
        <w:rPr>
          <w:sz w:val="24"/>
          <w:szCs w:val="24"/>
        </w:rPr>
        <w:tab/>
        <w:t>Закупка у поставщика</w:t>
      </w:r>
      <w:r w:rsidRPr="00AC2918">
        <w:rPr>
          <w:sz w:val="24"/>
          <w:szCs w:val="24"/>
        </w:rPr>
        <w:tab/>
        <w:t>499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7.2.1.</w:t>
      </w:r>
      <w:r w:rsidRPr="00AC2918">
        <w:rPr>
          <w:sz w:val="24"/>
          <w:szCs w:val="24"/>
        </w:rPr>
        <w:tab/>
        <w:t>Заказ поставщику</w:t>
      </w:r>
      <w:r w:rsidRPr="00AC2918">
        <w:rPr>
          <w:sz w:val="24"/>
          <w:szCs w:val="24"/>
        </w:rPr>
        <w:tab/>
        <w:t>499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7.2.2.</w:t>
      </w:r>
      <w:r w:rsidRPr="00AC2918">
        <w:rPr>
          <w:sz w:val="24"/>
          <w:szCs w:val="24"/>
        </w:rPr>
        <w:tab/>
        <w:t>Доверенность на получение товаров</w:t>
      </w:r>
      <w:r w:rsidRPr="00AC2918">
        <w:rPr>
          <w:sz w:val="24"/>
          <w:szCs w:val="24"/>
        </w:rPr>
        <w:tab/>
      </w:r>
      <w:r w:rsidRPr="00AC2918">
        <w:rPr>
          <w:sz w:val="24"/>
          <w:szCs w:val="24"/>
        </w:rPr>
        <w:tab/>
      </w:r>
      <w:r w:rsidRPr="00AC2918">
        <w:rPr>
          <w:sz w:val="24"/>
          <w:szCs w:val="24"/>
        </w:rPr>
        <w:tab/>
        <w:t>507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7.2.3.</w:t>
      </w:r>
      <w:r w:rsidRPr="00AC2918">
        <w:rPr>
          <w:sz w:val="24"/>
          <w:szCs w:val="24"/>
        </w:rPr>
        <w:tab/>
        <w:t>Поступление товаров и услуг</w:t>
      </w:r>
      <w:r w:rsidRPr="00AC2918">
        <w:rPr>
          <w:sz w:val="24"/>
          <w:szCs w:val="24"/>
        </w:rPr>
        <w:tab/>
        <w:t>508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7.2.4.</w:t>
      </w:r>
      <w:r w:rsidRPr="00AC2918">
        <w:rPr>
          <w:sz w:val="24"/>
          <w:szCs w:val="24"/>
        </w:rPr>
        <w:tab/>
        <w:t>Возврат товаров поставщику</w:t>
      </w:r>
      <w:r w:rsidRPr="00AC2918">
        <w:rPr>
          <w:sz w:val="24"/>
          <w:szCs w:val="24"/>
        </w:rPr>
        <w:tab/>
        <w:t>514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7.2.5.</w:t>
      </w:r>
      <w:r w:rsidRPr="00AC2918">
        <w:rPr>
          <w:sz w:val="24"/>
          <w:szCs w:val="24"/>
        </w:rPr>
        <w:tab/>
        <w:t>Закупка по импорту</w:t>
      </w:r>
      <w:r w:rsidRPr="00AC2918">
        <w:rPr>
          <w:sz w:val="24"/>
          <w:szCs w:val="24"/>
        </w:rPr>
        <w:tab/>
        <w:t>515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7.2.6.</w:t>
      </w:r>
      <w:r w:rsidRPr="00AC2918">
        <w:rPr>
          <w:sz w:val="24"/>
          <w:szCs w:val="24"/>
        </w:rPr>
        <w:tab/>
        <w:t>Аналитическая отчетность</w:t>
      </w:r>
      <w:r w:rsidRPr="00AC2918">
        <w:rPr>
          <w:sz w:val="24"/>
          <w:szCs w:val="24"/>
        </w:rPr>
        <w:tab/>
        <w:t>523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7.3.</w:t>
      </w:r>
      <w:r w:rsidRPr="00AC2918">
        <w:rPr>
          <w:sz w:val="24"/>
          <w:szCs w:val="24"/>
        </w:rPr>
        <w:tab/>
        <w:t>Прием на комиссию</w:t>
      </w:r>
      <w:r w:rsidRPr="00AC2918">
        <w:rPr>
          <w:sz w:val="24"/>
          <w:szCs w:val="24"/>
        </w:rPr>
        <w:tab/>
        <w:t>523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7.3.1.</w:t>
      </w:r>
      <w:r w:rsidRPr="00AC2918">
        <w:rPr>
          <w:sz w:val="24"/>
          <w:szCs w:val="24"/>
        </w:rPr>
        <w:tab/>
        <w:t>Регистрация условий приема товаров на комиссию</w:t>
      </w:r>
      <w:r w:rsidRPr="00AC2918">
        <w:rPr>
          <w:sz w:val="24"/>
          <w:szCs w:val="24"/>
        </w:rPr>
        <w:tab/>
        <w:t>524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7.3.2.</w:t>
      </w:r>
      <w:r w:rsidRPr="00AC2918">
        <w:rPr>
          <w:sz w:val="24"/>
          <w:szCs w:val="24"/>
        </w:rPr>
        <w:tab/>
        <w:t>Поступление товаров комитента</w:t>
      </w:r>
      <w:r w:rsidRPr="00AC2918">
        <w:rPr>
          <w:sz w:val="24"/>
          <w:szCs w:val="24"/>
        </w:rPr>
        <w:tab/>
        <w:t>526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7.3.3.</w:t>
      </w:r>
      <w:r w:rsidRPr="00AC2918">
        <w:rPr>
          <w:sz w:val="24"/>
          <w:szCs w:val="24"/>
        </w:rPr>
        <w:tab/>
        <w:t>Продажа комиссионных товаров</w:t>
      </w:r>
      <w:r w:rsidRPr="00AC2918">
        <w:rPr>
          <w:sz w:val="24"/>
          <w:szCs w:val="24"/>
        </w:rPr>
        <w:tab/>
        <w:t>526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7.3.4.</w:t>
      </w:r>
      <w:r w:rsidRPr="00AC2918">
        <w:rPr>
          <w:sz w:val="24"/>
          <w:szCs w:val="24"/>
        </w:rPr>
        <w:tab/>
        <w:t>Оформление отчета комитенту</w:t>
      </w:r>
      <w:r w:rsidRPr="00AC2918">
        <w:rPr>
          <w:sz w:val="24"/>
          <w:szCs w:val="24"/>
        </w:rPr>
        <w:tab/>
        <w:t>527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7.3.5.</w:t>
      </w:r>
      <w:r w:rsidRPr="00AC2918">
        <w:rPr>
          <w:sz w:val="24"/>
          <w:szCs w:val="24"/>
        </w:rPr>
        <w:tab/>
        <w:t>Регистрация оплаты комитенту</w:t>
      </w:r>
      <w:r w:rsidRPr="00AC2918">
        <w:rPr>
          <w:sz w:val="24"/>
          <w:szCs w:val="24"/>
        </w:rPr>
        <w:tab/>
        <w:t>532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7.3.6.</w:t>
      </w:r>
      <w:r w:rsidRPr="00AC2918">
        <w:rPr>
          <w:sz w:val="24"/>
          <w:szCs w:val="24"/>
        </w:rPr>
        <w:tab/>
        <w:t>Переоценка товаров у комитента</w:t>
      </w:r>
      <w:r w:rsidRPr="00AC2918">
        <w:rPr>
          <w:sz w:val="24"/>
          <w:szCs w:val="24"/>
        </w:rPr>
        <w:tab/>
        <w:t>532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7.3.7.</w:t>
      </w:r>
      <w:r w:rsidRPr="00AC2918">
        <w:rPr>
          <w:sz w:val="24"/>
          <w:szCs w:val="24"/>
        </w:rPr>
        <w:tab/>
        <w:t>Возврат товаров комитенту</w:t>
      </w:r>
      <w:r w:rsidRPr="00AC2918">
        <w:rPr>
          <w:sz w:val="24"/>
          <w:szCs w:val="24"/>
        </w:rPr>
        <w:tab/>
        <w:t>533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7.3.8.</w:t>
      </w:r>
      <w:r w:rsidRPr="00AC2918">
        <w:rPr>
          <w:sz w:val="24"/>
          <w:szCs w:val="24"/>
        </w:rPr>
        <w:tab/>
        <w:t>Аналитическая отчетность</w:t>
      </w:r>
      <w:r w:rsidRPr="00AC2918">
        <w:rPr>
          <w:sz w:val="24"/>
          <w:szCs w:val="24"/>
        </w:rPr>
        <w:tab/>
        <w:t>535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Глава 8. Казначейство</w:t>
      </w:r>
      <w:r w:rsidRPr="00AC2918">
        <w:rPr>
          <w:sz w:val="24"/>
          <w:szCs w:val="24"/>
        </w:rPr>
        <w:tab/>
        <w:t>537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8.1.</w:t>
      </w:r>
      <w:r w:rsidRPr="00AC2918">
        <w:rPr>
          <w:sz w:val="24"/>
          <w:szCs w:val="24"/>
        </w:rPr>
        <w:tab/>
        <w:t>Статьи движения денежных средств</w:t>
      </w:r>
      <w:r w:rsidRPr="00AC2918">
        <w:rPr>
          <w:sz w:val="24"/>
          <w:szCs w:val="24"/>
        </w:rPr>
        <w:tab/>
        <w:t>538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8.2.</w:t>
      </w:r>
      <w:r w:rsidRPr="00AC2918">
        <w:rPr>
          <w:sz w:val="24"/>
          <w:szCs w:val="24"/>
        </w:rPr>
        <w:tab/>
        <w:t>Планирование операций с денежными средствами</w:t>
      </w:r>
      <w:r w:rsidRPr="00AC2918">
        <w:rPr>
          <w:sz w:val="24"/>
          <w:szCs w:val="24"/>
        </w:rPr>
        <w:tab/>
        <w:t>539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8.2.1.</w:t>
      </w:r>
      <w:r w:rsidRPr="00AC2918">
        <w:rPr>
          <w:sz w:val="24"/>
          <w:szCs w:val="24"/>
        </w:rPr>
        <w:tab/>
        <w:t>Платежный календарь</w:t>
      </w:r>
      <w:r w:rsidRPr="00AC2918">
        <w:rPr>
          <w:sz w:val="24"/>
          <w:szCs w:val="24"/>
        </w:rPr>
        <w:tab/>
        <w:t>539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8.2.2.</w:t>
      </w:r>
      <w:r w:rsidRPr="00AC2918">
        <w:rPr>
          <w:sz w:val="24"/>
          <w:szCs w:val="24"/>
        </w:rPr>
        <w:tab/>
        <w:t>Заявки на расходование денежных средств</w:t>
      </w:r>
      <w:r w:rsidRPr="00AC2918">
        <w:rPr>
          <w:sz w:val="24"/>
          <w:szCs w:val="24"/>
        </w:rPr>
        <w:tab/>
        <w:t>540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8.2.3.</w:t>
      </w:r>
      <w:r w:rsidRPr="00AC2918">
        <w:rPr>
          <w:sz w:val="24"/>
          <w:szCs w:val="24"/>
        </w:rPr>
        <w:tab/>
        <w:t>Упрощенное планирование и контроль денежных средств</w:t>
      </w:r>
      <w:r w:rsidRPr="00AC2918">
        <w:rPr>
          <w:sz w:val="24"/>
          <w:szCs w:val="24"/>
        </w:rPr>
        <w:tab/>
        <w:t>543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8.2.4.</w:t>
      </w:r>
      <w:r w:rsidRPr="00AC2918">
        <w:rPr>
          <w:sz w:val="24"/>
          <w:szCs w:val="24"/>
        </w:rPr>
        <w:tab/>
        <w:t>Контроль целевого использования денежных средств</w:t>
      </w:r>
      <w:r w:rsidRPr="00AC2918">
        <w:rPr>
          <w:sz w:val="24"/>
          <w:szCs w:val="24"/>
        </w:rPr>
        <w:tab/>
        <w:t>544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8.2.5.</w:t>
      </w:r>
      <w:r w:rsidRPr="00AC2918">
        <w:rPr>
          <w:sz w:val="24"/>
          <w:szCs w:val="24"/>
        </w:rPr>
        <w:tab/>
        <w:t>Перемещение денежных средств</w:t>
      </w:r>
      <w:r w:rsidRPr="00AC2918">
        <w:rPr>
          <w:sz w:val="24"/>
          <w:szCs w:val="24"/>
        </w:rPr>
        <w:tab/>
        <w:t>546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8.2.6.</w:t>
      </w:r>
      <w:r w:rsidRPr="00AC2918">
        <w:rPr>
          <w:sz w:val="24"/>
          <w:szCs w:val="24"/>
        </w:rPr>
        <w:tab/>
        <w:t>Ожидаемое поступление денежных средств</w:t>
      </w:r>
      <w:r w:rsidRPr="00AC2918">
        <w:rPr>
          <w:sz w:val="24"/>
          <w:szCs w:val="24"/>
        </w:rPr>
        <w:tab/>
        <w:t>547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8.2.7.</w:t>
      </w:r>
      <w:r w:rsidRPr="00AC2918">
        <w:rPr>
          <w:sz w:val="24"/>
          <w:szCs w:val="24"/>
        </w:rPr>
        <w:tab/>
        <w:t>Оплата заявок и перемещений</w:t>
      </w:r>
      <w:r w:rsidRPr="00AC2918">
        <w:rPr>
          <w:sz w:val="24"/>
          <w:szCs w:val="24"/>
        </w:rPr>
        <w:tab/>
        <w:t>547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8.3.</w:t>
      </w:r>
      <w:r w:rsidRPr="00AC2918">
        <w:rPr>
          <w:sz w:val="24"/>
          <w:szCs w:val="24"/>
        </w:rPr>
        <w:tab/>
        <w:t>Учет наличных денежных средств</w:t>
      </w:r>
      <w:r w:rsidRPr="00AC2918">
        <w:rPr>
          <w:sz w:val="24"/>
          <w:szCs w:val="24"/>
        </w:rPr>
        <w:tab/>
        <w:t xml:space="preserve"> </w:t>
      </w:r>
      <w:r w:rsidRPr="00AC2918">
        <w:rPr>
          <w:sz w:val="24"/>
          <w:szCs w:val="24"/>
        </w:rPr>
        <w:tab/>
        <w:t>548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8.3.1.</w:t>
      </w:r>
      <w:r w:rsidRPr="00AC2918">
        <w:rPr>
          <w:sz w:val="24"/>
          <w:szCs w:val="24"/>
        </w:rPr>
        <w:tab/>
        <w:t>Кассы предприятия</w:t>
      </w:r>
      <w:r w:rsidRPr="00AC2918">
        <w:rPr>
          <w:sz w:val="24"/>
          <w:szCs w:val="24"/>
        </w:rPr>
        <w:tab/>
        <w:t>548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8.3.2.</w:t>
      </w:r>
      <w:r w:rsidRPr="00AC2918">
        <w:rPr>
          <w:sz w:val="24"/>
          <w:szCs w:val="24"/>
        </w:rPr>
        <w:tab/>
        <w:t>Поступление наличных денежных средств</w:t>
      </w:r>
      <w:r w:rsidRPr="00AC2918">
        <w:rPr>
          <w:sz w:val="24"/>
          <w:szCs w:val="24"/>
        </w:rPr>
        <w:tab/>
        <w:t>548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8.3.3.</w:t>
      </w:r>
      <w:r w:rsidRPr="00AC2918">
        <w:rPr>
          <w:sz w:val="24"/>
          <w:szCs w:val="24"/>
        </w:rPr>
        <w:tab/>
        <w:t>Выдача наличных денежных средств</w:t>
      </w:r>
      <w:r w:rsidRPr="00AC2918">
        <w:rPr>
          <w:sz w:val="24"/>
          <w:szCs w:val="24"/>
        </w:rPr>
        <w:tab/>
        <w:t>549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8.3.4.</w:t>
      </w:r>
      <w:r w:rsidRPr="00AC2918">
        <w:rPr>
          <w:sz w:val="24"/>
          <w:szCs w:val="24"/>
        </w:rPr>
        <w:tab/>
        <w:t>Инвентаризация наличных денежных средств в кассах</w:t>
      </w:r>
      <w:r w:rsidRPr="00AC2918">
        <w:rPr>
          <w:sz w:val="24"/>
          <w:szCs w:val="24"/>
        </w:rPr>
        <w:tab/>
        <w:t>549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8.3.5.</w:t>
      </w:r>
      <w:r w:rsidRPr="00AC2918">
        <w:rPr>
          <w:sz w:val="24"/>
          <w:szCs w:val="24"/>
        </w:rPr>
        <w:tab/>
        <w:t>Инкассация наличных денежных средств</w:t>
      </w:r>
      <w:r w:rsidRPr="00AC2918">
        <w:rPr>
          <w:sz w:val="24"/>
          <w:szCs w:val="24"/>
        </w:rPr>
        <w:tab/>
        <w:t>550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8.3.6.</w:t>
      </w:r>
      <w:r w:rsidRPr="00AC2918">
        <w:rPr>
          <w:sz w:val="24"/>
          <w:szCs w:val="24"/>
        </w:rPr>
        <w:tab/>
        <w:t>Формирование кассовых книг</w:t>
      </w:r>
      <w:r w:rsidRPr="00AC2918">
        <w:rPr>
          <w:sz w:val="24"/>
          <w:szCs w:val="24"/>
        </w:rPr>
        <w:tab/>
        <w:t>551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8.4.</w:t>
      </w:r>
      <w:r w:rsidRPr="00AC2918">
        <w:rPr>
          <w:sz w:val="24"/>
          <w:szCs w:val="24"/>
        </w:rPr>
        <w:tab/>
        <w:t>Учет безналичных денежных средств</w:t>
      </w:r>
      <w:r w:rsidRPr="00AC2918">
        <w:rPr>
          <w:sz w:val="24"/>
          <w:szCs w:val="24"/>
        </w:rPr>
        <w:tab/>
        <w:t>554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8.4.1.</w:t>
      </w:r>
      <w:r w:rsidRPr="00AC2918">
        <w:rPr>
          <w:sz w:val="24"/>
          <w:szCs w:val="24"/>
        </w:rPr>
        <w:tab/>
        <w:t>Банковские счета организаций</w:t>
      </w:r>
      <w:r w:rsidRPr="00AC2918">
        <w:rPr>
          <w:sz w:val="24"/>
          <w:szCs w:val="24"/>
        </w:rPr>
        <w:tab/>
        <w:t>554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8.4.2.</w:t>
      </w:r>
      <w:r w:rsidRPr="00AC2918">
        <w:rPr>
          <w:sz w:val="24"/>
          <w:szCs w:val="24"/>
        </w:rPr>
        <w:tab/>
        <w:t>Поступление безналичных денежных средств</w:t>
      </w:r>
      <w:r w:rsidRPr="00AC2918">
        <w:rPr>
          <w:sz w:val="24"/>
          <w:szCs w:val="24"/>
        </w:rPr>
        <w:tab/>
        <w:t>554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8.4.3.</w:t>
      </w:r>
      <w:r w:rsidRPr="00AC2918">
        <w:rPr>
          <w:sz w:val="24"/>
          <w:szCs w:val="24"/>
        </w:rPr>
        <w:tab/>
        <w:t>Списание денежных средств с расчетных счетов организации</w:t>
      </w:r>
      <w:r w:rsidRPr="00AC2918">
        <w:rPr>
          <w:sz w:val="24"/>
          <w:szCs w:val="24"/>
        </w:rPr>
        <w:tab/>
        <w:t>555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8.4.4.</w:t>
      </w:r>
      <w:r w:rsidRPr="00AC2918">
        <w:rPr>
          <w:sz w:val="24"/>
          <w:szCs w:val="24"/>
        </w:rPr>
        <w:tab/>
        <w:t>Регистрация выписки по расчетному счету</w:t>
      </w:r>
      <w:r w:rsidRPr="00AC2918">
        <w:rPr>
          <w:sz w:val="24"/>
          <w:szCs w:val="24"/>
        </w:rPr>
        <w:tab/>
        <w:t>557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8.4.5.</w:t>
      </w:r>
      <w:r w:rsidRPr="00AC2918">
        <w:rPr>
          <w:sz w:val="24"/>
          <w:szCs w:val="24"/>
        </w:rPr>
        <w:tab/>
        <w:t>Рабочее место «Обмен с банком с поддержкой прямого обмена»</w:t>
      </w:r>
      <w:r w:rsidRPr="00AC2918">
        <w:rPr>
          <w:sz w:val="24"/>
          <w:szCs w:val="24"/>
        </w:rPr>
        <w:tab/>
        <w:t>557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8.5.</w:t>
      </w:r>
      <w:r w:rsidRPr="00AC2918">
        <w:rPr>
          <w:sz w:val="24"/>
          <w:szCs w:val="24"/>
        </w:rPr>
        <w:tab/>
        <w:t>Учет операций по эквайрингу</w:t>
      </w:r>
      <w:r w:rsidRPr="00AC2918">
        <w:rPr>
          <w:sz w:val="24"/>
          <w:szCs w:val="24"/>
        </w:rPr>
        <w:tab/>
        <w:t>558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8.6.</w:t>
      </w:r>
      <w:r w:rsidRPr="00AC2918">
        <w:rPr>
          <w:sz w:val="24"/>
          <w:szCs w:val="24"/>
        </w:rPr>
        <w:tab/>
        <w:t>Расчеты с подотчетными лицами</w:t>
      </w:r>
      <w:r w:rsidRPr="00AC2918">
        <w:rPr>
          <w:sz w:val="24"/>
          <w:szCs w:val="24"/>
        </w:rPr>
        <w:tab/>
        <w:t>561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8.7.</w:t>
      </w:r>
      <w:r w:rsidRPr="00AC2918">
        <w:rPr>
          <w:sz w:val="24"/>
          <w:szCs w:val="24"/>
        </w:rPr>
        <w:tab/>
        <w:t>Взаиморасчеты</w:t>
      </w:r>
      <w:r w:rsidRPr="00AC2918">
        <w:rPr>
          <w:sz w:val="24"/>
          <w:szCs w:val="24"/>
        </w:rPr>
        <w:tab/>
        <w:t>563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8.7.1.</w:t>
      </w:r>
      <w:r w:rsidRPr="00AC2918">
        <w:rPr>
          <w:sz w:val="24"/>
          <w:szCs w:val="24"/>
        </w:rPr>
        <w:tab/>
        <w:t>Виды задолженности</w:t>
      </w:r>
      <w:r w:rsidRPr="00AC2918">
        <w:rPr>
          <w:sz w:val="24"/>
          <w:szCs w:val="24"/>
        </w:rPr>
        <w:tab/>
        <w:t>564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8.7.2.</w:t>
      </w:r>
      <w:r w:rsidRPr="00AC2918">
        <w:rPr>
          <w:sz w:val="24"/>
          <w:szCs w:val="24"/>
        </w:rPr>
        <w:tab/>
        <w:t>Детализация взаиморасчетов</w:t>
      </w:r>
      <w:r w:rsidRPr="00AC2918">
        <w:rPr>
          <w:sz w:val="24"/>
          <w:szCs w:val="24"/>
        </w:rPr>
        <w:tab/>
        <w:t>565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8.7.3.</w:t>
      </w:r>
      <w:r w:rsidRPr="00AC2918">
        <w:rPr>
          <w:sz w:val="24"/>
          <w:szCs w:val="24"/>
        </w:rPr>
        <w:tab/>
        <w:t>Валюта взаиморасчетов</w:t>
      </w:r>
      <w:r w:rsidRPr="00AC2918">
        <w:rPr>
          <w:sz w:val="24"/>
          <w:szCs w:val="24"/>
        </w:rPr>
        <w:tab/>
        <w:t>565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8.7.4.</w:t>
      </w:r>
      <w:r w:rsidRPr="00AC2918">
        <w:rPr>
          <w:sz w:val="24"/>
          <w:szCs w:val="24"/>
        </w:rPr>
        <w:tab/>
        <w:t>Проведение взаимозачетов и списание задолженности</w:t>
      </w:r>
      <w:r w:rsidRPr="00AC2918">
        <w:rPr>
          <w:sz w:val="24"/>
          <w:szCs w:val="24"/>
        </w:rPr>
        <w:tab/>
        <w:t>566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8.7.5.</w:t>
      </w:r>
      <w:r w:rsidRPr="00AC2918">
        <w:rPr>
          <w:sz w:val="24"/>
          <w:szCs w:val="24"/>
        </w:rPr>
        <w:tab/>
        <w:t>Сверка взаиморасчетов</w:t>
      </w:r>
      <w:r w:rsidRPr="00AC2918">
        <w:rPr>
          <w:sz w:val="24"/>
          <w:szCs w:val="24"/>
        </w:rPr>
        <w:tab/>
        <w:t>566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8.8.</w:t>
      </w:r>
      <w:r w:rsidRPr="00AC2918">
        <w:rPr>
          <w:sz w:val="24"/>
          <w:szCs w:val="24"/>
        </w:rPr>
        <w:tab/>
        <w:t>Кредиты, депозиты, займы</w:t>
      </w:r>
      <w:r w:rsidRPr="00AC2918">
        <w:rPr>
          <w:sz w:val="24"/>
          <w:szCs w:val="24"/>
        </w:rPr>
        <w:tab/>
        <w:t>566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8.8.1.</w:t>
      </w:r>
      <w:r w:rsidRPr="00AC2918">
        <w:rPr>
          <w:sz w:val="24"/>
          <w:szCs w:val="24"/>
        </w:rPr>
        <w:tab/>
        <w:t>Учет кредитных договоров</w:t>
      </w:r>
      <w:r w:rsidRPr="00AC2918">
        <w:rPr>
          <w:sz w:val="24"/>
          <w:szCs w:val="24"/>
        </w:rPr>
        <w:tab/>
        <w:t>567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8.8.2.</w:t>
      </w:r>
      <w:r w:rsidRPr="00AC2918">
        <w:rPr>
          <w:sz w:val="24"/>
          <w:szCs w:val="24"/>
        </w:rPr>
        <w:tab/>
        <w:t>График платежей</w:t>
      </w:r>
      <w:r w:rsidRPr="00AC2918">
        <w:rPr>
          <w:sz w:val="24"/>
          <w:szCs w:val="24"/>
        </w:rPr>
        <w:tab/>
        <w:t>568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8.8.3.</w:t>
      </w:r>
      <w:r w:rsidRPr="00AC2918">
        <w:rPr>
          <w:sz w:val="24"/>
          <w:szCs w:val="24"/>
        </w:rPr>
        <w:tab/>
        <w:t>Оплата по кредитам и депозитам</w:t>
      </w:r>
      <w:r w:rsidRPr="00AC2918">
        <w:rPr>
          <w:sz w:val="24"/>
          <w:szCs w:val="24"/>
        </w:rPr>
        <w:tab/>
        <w:t>569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8.8.4.</w:t>
      </w:r>
      <w:r w:rsidRPr="00AC2918">
        <w:rPr>
          <w:sz w:val="24"/>
          <w:szCs w:val="24"/>
        </w:rPr>
        <w:tab/>
        <w:t>Начисления по кредитам и депозитам</w:t>
      </w:r>
      <w:r w:rsidRPr="00AC2918">
        <w:rPr>
          <w:sz w:val="24"/>
          <w:szCs w:val="24"/>
        </w:rPr>
        <w:tab/>
        <w:t>570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Глава 9. Управленческий учет затрат и финансовый результат</w:t>
      </w:r>
      <w:r w:rsidRPr="00AC2918">
        <w:rPr>
          <w:sz w:val="24"/>
          <w:szCs w:val="24"/>
        </w:rPr>
        <w:tab/>
        <w:t>571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9.1.</w:t>
      </w:r>
      <w:r w:rsidRPr="00AC2918">
        <w:rPr>
          <w:sz w:val="24"/>
          <w:szCs w:val="24"/>
        </w:rPr>
        <w:tab/>
        <w:t>Доходы предприятия</w:t>
      </w:r>
      <w:r w:rsidRPr="00AC2918">
        <w:rPr>
          <w:sz w:val="24"/>
          <w:szCs w:val="24"/>
        </w:rPr>
        <w:tab/>
        <w:t>572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9.1.1.</w:t>
      </w:r>
      <w:r w:rsidRPr="00AC2918">
        <w:rPr>
          <w:sz w:val="24"/>
          <w:szCs w:val="24"/>
        </w:rPr>
        <w:tab/>
        <w:t>Учет выручки</w:t>
      </w:r>
      <w:r w:rsidRPr="00AC2918">
        <w:rPr>
          <w:sz w:val="24"/>
          <w:szCs w:val="24"/>
        </w:rPr>
        <w:tab/>
        <w:t>573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9.1.2.</w:t>
      </w:r>
      <w:r w:rsidRPr="00AC2918">
        <w:rPr>
          <w:sz w:val="24"/>
          <w:szCs w:val="24"/>
        </w:rPr>
        <w:tab/>
        <w:t>Учет прочих доходов</w:t>
      </w:r>
      <w:r w:rsidRPr="00AC2918">
        <w:rPr>
          <w:sz w:val="24"/>
          <w:szCs w:val="24"/>
        </w:rPr>
        <w:tab/>
        <w:t>574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9.2.</w:t>
      </w:r>
      <w:r w:rsidRPr="00AC2918">
        <w:rPr>
          <w:sz w:val="24"/>
          <w:szCs w:val="24"/>
        </w:rPr>
        <w:tab/>
        <w:t>Расходы предприятия</w:t>
      </w:r>
      <w:r w:rsidRPr="00AC2918">
        <w:rPr>
          <w:sz w:val="24"/>
          <w:szCs w:val="24"/>
        </w:rPr>
        <w:tab/>
        <w:t>575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9.2.1.</w:t>
      </w:r>
      <w:r w:rsidRPr="00AC2918">
        <w:rPr>
          <w:sz w:val="24"/>
          <w:szCs w:val="24"/>
        </w:rPr>
        <w:tab/>
        <w:t>Определение себестоимости продаж и складских остатков</w:t>
      </w:r>
      <w:r w:rsidRPr="00AC2918">
        <w:rPr>
          <w:sz w:val="24"/>
          <w:szCs w:val="24"/>
        </w:rPr>
        <w:tab/>
        <w:t>577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9.2.2.</w:t>
      </w:r>
      <w:r w:rsidRPr="00AC2918">
        <w:rPr>
          <w:sz w:val="24"/>
          <w:szCs w:val="24"/>
        </w:rPr>
        <w:tab/>
        <w:t>Расходы, распределяемые на себестоимость товаров</w:t>
      </w:r>
      <w:r w:rsidRPr="00AC2918">
        <w:rPr>
          <w:sz w:val="24"/>
          <w:szCs w:val="24"/>
        </w:rPr>
        <w:tab/>
        <w:t>584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9.3.</w:t>
      </w:r>
      <w:r w:rsidRPr="00AC2918">
        <w:rPr>
          <w:sz w:val="24"/>
          <w:szCs w:val="24"/>
        </w:rPr>
        <w:tab/>
        <w:t>Обособленный расчет себестоимости</w:t>
      </w:r>
      <w:r w:rsidRPr="00AC2918">
        <w:rPr>
          <w:sz w:val="24"/>
          <w:szCs w:val="24"/>
        </w:rPr>
        <w:tab/>
        <w:t>586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9.3.1.</w:t>
      </w:r>
      <w:r w:rsidRPr="00AC2918">
        <w:rPr>
          <w:sz w:val="24"/>
          <w:szCs w:val="24"/>
        </w:rPr>
        <w:tab/>
        <w:t>Настройка обособленного учета</w:t>
      </w:r>
      <w:r w:rsidRPr="00AC2918">
        <w:rPr>
          <w:sz w:val="24"/>
          <w:szCs w:val="24"/>
        </w:rPr>
        <w:tab/>
        <w:t>588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9.3.2.</w:t>
      </w:r>
      <w:r w:rsidRPr="00AC2918">
        <w:rPr>
          <w:sz w:val="24"/>
          <w:szCs w:val="24"/>
        </w:rPr>
        <w:tab/>
        <w:t>Корректировки обособленного учета</w:t>
      </w:r>
      <w:r w:rsidRPr="00AC2918">
        <w:rPr>
          <w:sz w:val="24"/>
          <w:szCs w:val="24"/>
        </w:rPr>
        <w:tab/>
        <w:t>588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9.3.3.</w:t>
      </w:r>
      <w:r w:rsidRPr="00AC2918">
        <w:rPr>
          <w:sz w:val="24"/>
          <w:szCs w:val="24"/>
        </w:rPr>
        <w:tab/>
        <w:t>Анализ результатов обособленного учета</w:t>
      </w:r>
      <w:r w:rsidRPr="00AC2918">
        <w:rPr>
          <w:sz w:val="24"/>
          <w:szCs w:val="24"/>
        </w:rPr>
        <w:tab/>
        <w:t>590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9.3.4.</w:t>
      </w:r>
      <w:r w:rsidRPr="00AC2918">
        <w:rPr>
          <w:sz w:val="24"/>
          <w:szCs w:val="24"/>
        </w:rPr>
        <w:tab/>
        <w:t>Расходы, распределяемые на финансовый результат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(направление деятельности)</w:t>
      </w:r>
      <w:r w:rsidRPr="00AC2918">
        <w:rPr>
          <w:sz w:val="24"/>
          <w:szCs w:val="24"/>
        </w:rPr>
        <w:tab/>
        <w:t>590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9.3.5.</w:t>
      </w:r>
      <w:r w:rsidRPr="00AC2918">
        <w:rPr>
          <w:sz w:val="24"/>
          <w:szCs w:val="24"/>
        </w:rPr>
        <w:tab/>
        <w:t>Расходы будущих периодов</w:t>
      </w:r>
      <w:r w:rsidRPr="00AC2918">
        <w:rPr>
          <w:sz w:val="24"/>
          <w:szCs w:val="24"/>
        </w:rPr>
        <w:tab/>
        <w:t>592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9.4.</w:t>
      </w:r>
      <w:r w:rsidRPr="00AC2918">
        <w:rPr>
          <w:sz w:val="24"/>
          <w:szCs w:val="24"/>
        </w:rPr>
        <w:tab/>
        <w:t>Финансовый результат по направлениям деятельности</w:t>
      </w:r>
      <w:r w:rsidRPr="00AC2918">
        <w:rPr>
          <w:sz w:val="24"/>
          <w:szCs w:val="24"/>
        </w:rPr>
        <w:tab/>
        <w:t>594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9.4.1.</w:t>
      </w:r>
      <w:r w:rsidRPr="00AC2918">
        <w:rPr>
          <w:sz w:val="24"/>
          <w:szCs w:val="24"/>
        </w:rPr>
        <w:tab/>
        <w:t>Распределение выручки и себестоимости продаж</w:t>
      </w:r>
      <w:r w:rsidRPr="00AC2918">
        <w:rPr>
          <w:sz w:val="24"/>
          <w:szCs w:val="24"/>
        </w:rPr>
        <w:tab/>
        <w:t>594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9.4.2.</w:t>
      </w:r>
      <w:r w:rsidRPr="00AC2918">
        <w:rPr>
          <w:sz w:val="24"/>
          <w:szCs w:val="24"/>
        </w:rPr>
        <w:tab/>
        <w:t>Распределение постатейных доходов и расходов</w:t>
      </w:r>
      <w:r w:rsidRPr="00AC2918">
        <w:rPr>
          <w:sz w:val="24"/>
          <w:szCs w:val="24"/>
        </w:rPr>
        <w:tab/>
        <w:t>596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9.5.</w:t>
      </w:r>
      <w:r w:rsidRPr="00AC2918">
        <w:rPr>
          <w:sz w:val="24"/>
          <w:szCs w:val="24"/>
        </w:rPr>
        <w:tab/>
        <w:t>Закрытие месяца</w:t>
      </w:r>
      <w:r w:rsidRPr="00AC2918">
        <w:rPr>
          <w:sz w:val="24"/>
          <w:szCs w:val="24"/>
        </w:rPr>
        <w:tab/>
        <w:t>597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9.6.</w:t>
      </w:r>
      <w:r w:rsidRPr="00AC2918">
        <w:rPr>
          <w:sz w:val="24"/>
          <w:szCs w:val="24"/>
        </w:rPr>
        <w:tab/>
        <w:t>Анализ финансовых результатов</w:t>
      </w:r>
      <w:r w:rsidRPr="00AC2918">
        <w:rPr>
          <w:sz w:val="24"/>
          <w:szCs w:val="24"/>
        </w:rPr>
        <w:tab/>
        <w:t>598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Глава 10. Отчеты и мониторинг</w:t>
      </w:r>
      <w:r w:rsidRPr="00AC2918">
        <w:rPr>
          <w:sz w:val="24"/>
          <w:szCs w:val="24"/>
        </w:rPr>
        <w:tab/>
        <w:t>601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10.1.</w:t>
      </w:r>
      <w:r w:rsidRPr="00AC2918">
        <w:rPr>
          <w:sz w:val="24"/>
          <w:szCs w:val="24"/>
        </w:rPr>
        <w:tab/>
        <w:t>Категории целей</w:t>
      </w:r>
      <w:r w:rsidRPr="00AC2918">
        <w:rPr>
          <w:sz w:val="24"/>
          <w:szCs w:val="24"/>
        </w:rPr>
        <w:tab/>
      </w:r>
      <w:r w:rsidRPr="00AC2918">
        <w:rPr>
          <w:sz w:val="24"/>
          <w:szCs w:val="24"/>
        </w:rPr>
        <w:tab/>
      </w:r>
      <w:r w:rsidRPr="00AC2918">
        <w:rPr>
          <w:sz w:val="24"/>
          <w:szCs w:val="24"/>
        </w:rPr>
        <w:tab/>
        <w:t>601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10.2.</w:t>
      </w:r>
      <w:r w:rsidRPr="00AC2918">
        <w:rPr>
          <w:sz w:val="24"/>
          <w:szCs w:val="24"/>
        </w:rPr>
        <w:tab/>
        <w:t>Структура целей</w:t>
      </w:r>
      <w:r w:rsidRPr="00AC2918">
        <w:rPr>
          <w:sz w:val="24"/>
          <w:szCs w:val="24"/>
        </w:rPr>
        <w:tab/>
        <w:t>602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10.3.</w:t>
      </w:r>
      <w:r w:rsidRPr="00AC2918">
        <w:rPr>
          <w:sz w:val="24"/>
          <w:szCs w:val="24"/>
        </w:rPr>
        <w:tab/>
        <w:t>Варианты анализа целевых показателей</w:t>
      </w:r>
      <w:r w:rsidRPr="00AC2918">
        <w:rPr>
          <w:sz w:val="24"/>
          <w:szCs w:val="24"/>
        </w:rPr>
        <w:tab/>
        <w:t>603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10.4.</w:t>
      </w:r>
      <w:r w:rsidRPr="00AC2918">
        <w:rPr>
          <w:sz w:val="24"/>
          <w:szCs w:val="24"/>
        </w:rPr>
        <w:tab/>
        <w:t>Монитор целевых показателей</w:t>
      </w:r>
      <w:r w:rsidRPr="00AC2918">
        <w:rPr>
          <w:sz w:val="24"/>
          <w:szCs w:val="24"/>
        </w:rPr>
        <w:tab/>
        <w:t>604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10.5.</w:t>
      </w:r>
      <w:r w:rsidRPr="00AC2918">
        <w:rPr>
          <w:sz w:val="24"/>
          <w:szCs w:val="24"/>
        </w:rPr>
        <w:tab/>
        <w:t>Отчеты</w:t>
      </w:r>
      <w:r w:rsidRPr="00AC2918">
        <w:rPr>
          <w:sz w:val="24"/>
          <w:szCs w:val="24"/>
        </w:rPr>
        <w:tab/>
      </w:r>
      <w:r w:rsidRPr="00AC2918">
        <w:rPr>
          <w:sz w:val="24"/>
          <w:szCs w:val="24"/>
        </w:rPr>
        <w:tab/>
      </w:r>
      <w:r w:rsidRPr="00AC2918">
        <w:rPr>
          <w:sz w:val="24"/>
          <w:szCs w:val="24"/>
        </w:rPr>
        <w:tab/>
        <w:t>605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Глава 11. Регламентированный учет</w:t>
      </w:r>
      <w:r w:rsidRPr="00AC2918">
        <w:rPr>
          <w:sz w:val="24"/>
          <w:szCs w:val="24"/>
        </w:rPr>
        <w:tab/>
        <w:t>607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11.1. Оформление передач товаров и денежных средств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между организациями</w:t>
      </w:r>
      <w:r w:rsidRPr="00AC2918">
        <w:rPr>
          <w:sz w:val="24"/>
          <w:szCs w:val="24"/>
        </w:rPr>
        <w:tab/>
        <w:t>608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11.1.1.</w:t>
      </w:r>
      <w:r w:rsidRPr="00AC2918">
        <w:rPr>
          <w:sz w:val="24"/>
          <w:szCs w:val="24"/>
        </w:rPr>
        <w:tab/>
        <w:t>Оформление передач товаров между организациями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по результатам продаж товаров от имени другой организации</w:t>
      </w:r>
      <w:r w:rsidRPr="00AC2918">
        <w:rPr>
          <w:sz w:val="24"/>
          <w:szCs w:val="24"/>
        </w:rPr>
        <w:tab/>
        <w:t>609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11.1.2.</w:t>
      </w:r>
      <w:r w:rsidRPr="00AC2918">
        <w:rPr>
          <w:sz w:val="24"/>
          <w:szCs w:val="24"/>
        </w:rPr>
        <w:tab/>
        <w:t>Оформление передач товаров между организациями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до продажи товаров конечному клиенту</w:t>
      </w:r>
      <w:r w:rsidRPr="00AC2918">
        <w:rPr>
          <w:sz w:val="24"/>
          <w:szCs w:val="24"/>
        </w:rPr>
        <w:tab/>
        <w:t>611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11.1.3.</w:t>
      </w:r>
      <w:r w:rsidRPr="00AC2918">
        <w:rPr>
          <w:sz w:val="24"/>
          <w:szCs w:val="24"/>
        </w:rPr>
        <w:tab/>
        <w:t>Оформление отчета комиссии между организациями</w:t>
      </w:r>
      <w:r w:rsidRPr="00AC2918">
        <w:rPr>
          <w:sz w:val="24"/>
          <w:szCs w:val="24"/>
        </w:rPr>
        <w:tab/>
        <w:t>613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11.1.4.</w:t>
      </w:r>
      <w:r w:rsidRPr="00AC2918">
        <w:rPr>
          <w:sz w:val="24"/>
          <w:szCs w:val="24"/>
        </w:rPr>
        <w:tab/>
        <w:t>Оформление перемещения денежных средств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между организациями</w:t>
      </w:r>
      <w:r w:rsidRPr="00AC2918">
        <w:rPr>
          <w:sz w:val="24"/>
          <w:szCs w:val="24"/>
        </w:rPr>
        <w:tab/>
        <w:t>615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11.1.5.</w:t>
      </w:r>
      <w:r w:rsidRPr="00AC2918">
        <w:rPr>
          <w:sz w:val="24"/>
          <w:szCs w:val="24"/>
        </w:rPr>
        <w:tab/>
        <w:t>Расчеты через третье лицо при передаче товаров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между организациями</w:t>
      </w:r>
      <w:r w:rsidRPr="00AC2918">
        <w:rPr>
          <w:sz w:val="24"/>
          <w:szCs w:val="24"/>
        </w:rPr>
        <w:tab/>
        <w:t>616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11.1.6.</w:t>
      </w:r>
      <w:r w:rsidRPr="00AC2918">
        <w:rPr>
          <w:sz w:val="24"/>
          <w:szCs w:val="24"/>
        </w:rPr>
        <w:tab/>
        <w:t>Помощник исправления остатков товаров организаций</w:t>
      </w:r>
      <w:r w:rsidRPr="00AC2918">
        <w:rPr>
          <w:sz w:val="24"/>
          <w:szCs w:val="24"/>
        </w:rPr>
        <w:tab/>
        <w:t>617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11.1.7.</w:t>
      </w:r>
      <w:r w:rsidRPr="00AC2918">
        <w:rPr>
          <w:sz w:val="24"/>
          <w:szCs w:val="24"/>
        </w:rPr>
        <w:tab/>
        <w:t>Анализ межфирменных продаж</w:t>
      </w:r>
      <w:r w:rsidRPr="00AC2918">
        <w:rPr>
          <w:sz w:val="24"/>
          <w:szCs w:val="24"/>
        </w:rPr>
        <w:tab/>
        <w:t>622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11.2. Учет НДС</w:t>
      </w:r>
      <w:r w:rsidRPr="00AC2918">
        <w:rPr>
          <w:sz w:val="24"/>
          <w:szCs w:val="24"/>
        </w:rPr>
        <w:tab/>
        <w:t>628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I 1.2.1. Настройка учета НДС</w:t>
      </w:r>
      <w:r w:rsidRPr="00AC2918">
        <w:rPr>
          <w:sz w:val="24"/>
          <w:szCs w:val="24"/>
        </w:rPr>
        <w:tab/>
        <w:t>629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1 1.2.2. Отражение операций по учету НДС</w:t>
      </w:r>
      <w:r w:rsidRPr="00AC2918">
        <w:rPr>
          <w:sz w:val="24"/>
          <w:szCs w:val="24"/>
        </w:rPr>
        <w:tab/>
        <w:t>630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11.2.3.</w:t>
      </w:r>
      <w:r w:rsidRPr="00AC2918">
        <w:rPr>
          <w:sz w:val="24"/>
          <w:szCs w:val="24"/>
        </w:rPr>
        <w:tab/>
        <w:t>Корректировки и исправления счетов-фактур</w:t>
      </w:r>
      <w:r w:rsidRPr="00AC2918">
        <w:rPr>
          <w:sz w:val="24"/>
          <w:szCs w:val="24"/>
        </w:rPr>
        <w:tab/>
        <w:t>632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11.2.4.</w:t>
      </w:r>
      <w:r w:rsidRPr="00AC2918">
        <w:rPr>
          <w:sz w:val="24"/>
          <w:szCs w:val="24"/>
        </w:rPr>
        <w:tab/>
        <w:t>Выполнение текущих операций по учету НДС</w:t>
      </w:r>
      <w:r w:rsidRPr="00AC2918">
        <w:rPr>
          <w:sz w:val="24"/>
          <w:szCs w:val="24"/>
        </w:rPr>
        <w:tab/>
        <w:t>639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11.2.5.</w:t>
      </w:r>
      <w:r w:rsidRPr="00AC2918">
        <w:rPr>
          <w:sz w:val="24"/>
          <w:szCs w:val="24"/>
        </w:rPr>
        <w:tab/>
        <w:t>Регламентные операции по учету НДС</w:t>
      </w:r>
      <w:r w:rsidRPr="00AC2918">
        <w:rPr>
          <w:sz w:val="24"/>
          <w:szCs w:val="24"/>
        </w:rPr>
        <w:tab/>
        <w:t>642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11.2.6.</w:t>
      </w:r>
      <w:r w:rsidRPr="00AC2918">
        <w:rPr>
          <w:sz w:val="24"/>
          <w:szCs w:val="24"/>
        </w:rPr>
        <w:tab/>
        <w:t>Отчетность по учету НДС</w:t>
      </w:r>
      <w:r w:rsidRPr="00AC2918">
        <w:rPr>
          <w:sz w:val="24"/>
          <w:szCs w:val="24"/>
        </w:rPr>
        <w:tab/>
        <w:t>643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I 1.3. Регистрация операций, имеющих различное отражение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в управленческом и регламентированном учете</w:t>
      </w:r>
      <w:r w:rsidRPr="00AC2918">
        <w:rPr>
          <w:sz w:val="24"/>
          <w:szCs w:val="24"/>
        </w:rPr>
        <w:tab/>
        <w:t>644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11.3.1.</w:t>
      </w:r>
      <w:r w:rsidRPr="00AC2918">
        <w:rPr>
          <w:sz w:val="24"/>
          <w:szCs w:val="24"/>
        </w:rPr>
        <w:tab/>
        <w:t>Операции регламентированного учета</w:t>
      </w:r>
      <w:r w:rsidRPr="00AC2918">
        <w:rPr>
          <w:sz w:val="24"/>
          <w:szCs w:val="24"/>
        </w:rPr>
        <w:tab/>
        <w:t>644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11.3.2.</w:t>
      </w:r>
      <w:r w:rsidRPr="00AC2918">
        <w:rPr>
          <w:sz w:val="24"/>
          <w:szCs w:val="24"/>
        </w:rPr>
        <w:tab/>
        <w:t>Операции управленческого учета</w:t>
      </w:r>
      <w:r w:rsidRPr="00AC2918">
        <w:rPr>
          <w:sz w:val="24"/>
          <w:szCs w:val="24"/>
        </w:rPr>
        <w:tab/>
        <w:t>645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11.3.3.</w:t>
      </w:r>
      <w:r w:rsidRPr="00AC2918">
        <w:rPr>
          <w:sz w:val="24"/>
          <w:szCs w:val="24"/>
        </w:rPr>
        <w:tab/>
        <w:t>Пример оформления продажи товаров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с разделением по управленческому и регламентированному учету</w:t>
      </w:r>
      <w:r w:rsidRPr="00AC2918">
        <w:rPr>
          <w:sz w:val="24"/>
          <w:szCs w:val="24"/>
        </w:rPr>
        <w:tab/>
        <w:t>646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11.4.</w:t>
      </w:r>
      <w:r w:rsidRPr="00AC2918">
        <w:rPr>
          <w:sz w:val="24"/>
          <w:szCs w:val="24"/>
        </w:rPr>
        <w:tab/>
        <w:t>Учет материалов в эксплуатации и внеоборотных активов</w:t>
      </w:r>
      <w:r w:rsidRPr="00AC2918">
        <w:rPr>
          <w:sz w:val="24"/>
          <w:szCs w:val="24"/>
        </w:rPr>
        <w:tab/>
        <w:t>650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11.4.1.</w:t>
      </w:r>
      <w:r w:rsidRPr="00AC2918">
        <w:rPr>
          <w:sz w:val="24"/>
          <w:szCs w:val="24"/>
        </w:rPr>
        <w:tab/>
        <w:t>Оформление поступления материалов, внеоборотных активов</w:t>
      </w:r>
      <w:r w:rsidRPr="00AC2918">
        <w:rPr>
          <w:sz w:val="24"/>
          <w:szCs w:val="24"/>
        </w:rPr>
        <w:tab/>
        <w:t>650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11.4.2.</w:t>
      </w:r>
      <w:r w:rsidRPr="00AC2918">
        <w:rPr>
          <w:sz w:val="24"/>
          <w:szCs w:val="24"/>
        </w:rPr>
        <w:tab/>
        <w:t>Оформление поступления готовой продукции</w:t>
      </w:r>
      <w:r w:rsidRPr="00AC2918">
        <w:rPr>
          <w:sz w:val="24"/>
          <w:szCs w:val="24"/>
        </w:rPr>
        <w:tab/>
        <w:t>651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11.4.3.</w:t>
      </w:r>
      <w:r w:rsidRPr="00AC2918">
        <w:rPr>
          <w:sz w:val="24"/>
          <w:szCs w:val="24"/>
        </w:rPr>
        <w:tab/>
        <w:t>Передача материалов</w:t>
      </w:r>
      <w:r w:rsidRPr="00AC2918">
        <w:rPr>
          <w:sz w:val="24"/>
          <w:szCs w:val="24"/>
        </w:rPr>
        <w:tab/>
        <w:t>652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11.4.4.</w:t>
      </w:r>
      <w:r w:rsidRPr="00AC2918">
        <w:rPr>
          <w:sz w:val="24"/>
          <w:szCs w:val="24"/>
        </w:rPr>
        <w:tab/>
        <w:t>Перенос данных о материалах и внеоборотных активах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в конфигурацию «Бухгалтерия предприятия»</w:t>
      </w:r>
      <w:r w:rsidRPr="00AC2918">
        <w:rPr>
          <w:sz w:val="24"/>
          <w:szCs w:val="24"/>
        </w:rPr>
        <w:tab/>
        <w:t>655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11.5.</w:t>
      </w:r>
      <w:r w:rsidRPr="00AC2918">
        <w:rPr>
          <w:sz w:val="24"/>
          <w:szCs w:val="24"/>
        </w:rPr>
        <w:tab/>
        <w:t>Синхронизация данных с конфигурацией «Бухгалтерия предприятия»</w:t>
      </w:r>
      <w:r w:rsidRPr="00AC2918">
        <w:rPr>
          <w:sz w:val="24"/>
          <w:szCs w:val="24"/>
        </w:rPr>
        <w:tab/>
        <w:t>655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Глава 12. Сервисные возможности</w:t>
      </w:r>
      <w:r w:rsidRPr="00AC2918">
        <w:rPr>
          <w:sz w:val="24"/>
          <w:szCs w:val="24"/>
        </w:rPr>
        <w:tab/>
        <w:t>657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12.1.</w:t>
      </w:r>
      <w:r w:rsidRPr="00AC2918">
        <w:rPr>
          <w:sz w:val="24"/>
          <w:szCs w:val="24"/>
        </w:rPr>
        <w:tab/>
        <w:t>Электронный документооборот</w:t>
      </w:r>
      <w:r w:rsidRPr="00AC2918">
        <w:rPr>
          <w:sz w:val="24"/>
          <w:szCs w:val="24"/>
        </w:rPr>
        <w:tab/>
        <w:t>657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12.2.</w:t>
      </w:r>
      <w:r w:rsidRPr="00AC2918">
        <w:rPr>
          <w:sz w:val="24"/>
          <w:szCs w:val="24"/>
        </w:rPr>
        <w:tab/>
        <w:t>Интеграция с «1С:Документооборотом 8»</w:t>
      </w:r>
      <w:r w:rsidRPr="00AC2918">
        <w:rPr>
          <w:sz w:val="24"/>
          <w:szCs w:val="24"/>
        </w:rPr>
        <w:tab/>
        <w:t>661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12.3.</w:t>
      </w:r>
      <w:r w:rsidRPr="00AC2918">
        <w:rPr>
          <w:sz w:val="24"/>
          <w:szCs w:val="24"/>
        </w:rPr>
        <w:tab/>
        <w:t>Управление доступом</w:t>
      </w:r>
      <w:r w:rsidRPr="00AC2918">
        <w:rPr>
          <w:sz w:val="24"/>
          <w:szCs w:val="24"/>
        </w:rPr>
        <w:tab/>
        <w:t>664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12.4.</w:t>
      </w:r>
      <w:r w:rsidRPr="00AC2918">
        <w:rPr>
          <w:sz w:val="24"/>
          <w:szCs w:val="24"/>
        </w:rPr>
        <w:tab/>
        <w:t>Подключение и настройка торгового оборудования</w:t>
      </w:r>
      <w:r w:rsidRPr="00AC2918">
        <w:rPr>
          <w:sz w:val="24"/>
          <w:szCs w:val="24"/>
        </w:rPr>
        <w:tab/>
        <w:t>665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12.5.</w:t>
      </w:r>
      <w:r w:rsidRPr="00AC2918">
        <w:rPr>
          <w:sz w:val="24"/>
          <w:szCs w:val="24"/>
        </w:rPr>
        <w:tab/>
        <w:t>Бизнес-процессы</w:t>
      </w:r>
      <w:r w:rsidRPr="00AC2918">
        <w:rPr>
          <w:sz w:val="24"/>
          <w:szCs w:val="24"/>
        </w:rPr>
        <w:tab/>
        <w:t>666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12.6.</w:t>
      </w:r>
      <w:r w:rsidRPr="00AC2918">
        <w:rPr>
          <w:sz w:val="24"/>
          <w:szCs w:val="24"/>
        </w:rPr>
        <w:tab/>
        <w:t>Работа с файлами</w:t>
      </w:r>
      <w:r w:rsidRPr="00AC2918">
        <w:rPr>
          <w:sz w:val="24"/>
          <w:szCs w:val="24"/>
        </w:rPr>
        <w:tab/>
        <w:t>668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12.7.</w:t>
      </w:r>
      <w:r w:rsidRPr="00AC2918">
        <w:rPr>
          <w:sz w:val="24"/>
          <w:szCs w:val="24"/>
        </w:rPr>
        <w:tab/>
        <w:t>Печатные формы</w:t>
      </w:r>
      <w:r w:rsidRPr="00AC2918">
        <w:rPr>
          <w:sz w:val="24"/>
          <w:szCs w:val="24"/>
        </w:rPr>
        <w:tab/>
        <w:t>668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12.7.1. Штрихкодирование печатных форм объектов</w:t>
      </w:r>
      <w:r w:rsidRPr="00AC2918">
        <w:rPr>
          <w:sz w:val="24"/>
          <w:szCs w:val="24"/>
        </w:rPr>
        <w:tab/>
        <w:t>669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12.8.</w:t>
      </w:r>
      <w:r w:rsidRPr="00AC2918">
        <w:rPr>
          <w:sz w:val="24"/>
          <w:szCs w:val="24"/>
        </w:rPr>
        <w:tab/>
        <w:t>Управление настройками форм</w:t>
      </w:r>
      <w:r w:rsidRPr="00AC2918">
        <w:rPr>
          <w:sz w:val="24"/>
          <w:szCs w:val="24"/>
        </w:rPr>
        <w:tab/>
        <w:t>669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12.9.</w:t>
      </w:r>
      <w:r w:rsidRPr="00AC2918">
        <w:rPr>
          <w:sz w:val="24"/>
          <w:szCs w:val="24"/>
        </w:rPr>
        <w:tab/>
        <w:t>Работа с отчетами</w:t>
      </w:r>
      <w:r w:rsidRPr="00AC2918">
        <w:rPr>
          <w:sz w:val="24"/>
          <w:szCs w:val="24"/>
        </w:rPr>
        <w:tab/>
        <w:t>670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12.9.1.</w:t>
      </w:r>
      <w:r w:rsidRPr="00AC2918">
        <w:rPr>
          <w:sz w:val="24"/>
          <w:szCs w:val="24"/>
        </w:rPr>
        <w:tab/>
        <w:t>Сохранение варианта отчета</w:t>
      </w:r>
      <w:r w:rsidRPr="00AC2918">
        <w:rPr>
          <w:sz w:val="24"/>
          <w:szCs w:val="24"/>
        </w:rPr>
        <w:tab/>
        <w:t>671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12.9.2.</w:t>
      </w:r>
      <w:r w:rsidRPr="00AC2918">
        <w:rPr>
          <w:sz w:val="24"/>
          <w:szCs w:val="24"/>
        </w:rPr>
        <w:tab/>
        <w:t>Выбор варианта отчета</w:t>
      </w:r>
      <w:r w:rsidRPr="00AC2918">
        <w:rPr>
          <w:sz w:val="24"/>
          <w:szCs w:val="24"/>
        </w:rPr>
        <w:tab/>
        <w:t>672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12.9.3.</w:t>
      </w:r>
      <w:r w:rsidRPr="00AC2918">
        <w:rPr>
          <w:sz w:val="24"/>
          <w:szCs w:val="24"/>
        </w:rPr>
        <w:tab/>
        <w:t>Быстрый доступ к вариантам отчетов из панелей отчетов</w:t>
      </w:r>
      <w:r w:rsidRPr="00AC2918">
        <w:rPr>
          <w:sz w:val="24"/>
          <w:szCs w:val="24"/>
        </w:rPr>
        <w:tab/>
        <w:t>672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12.9.4.</w:t>
      </w:r>
      <w:r w:rsidRPr="00AC2918">
        <w:rPr>
          <w:sz w:val="24"/>
          <w:szCs w:val="24"/>
        </w:rPr>
        <w:tab/>
        <w:t>Быстрая настройка отчетов</w:t>
      </w:r>
      <w:r w:rsidRPr="00AC2918">
        <w:rPr>
          <w:sz w:val="24"/>
          <w:szCs w:val="24"/>
        </w:rPr>
        <w:tab/>
        <w:t>672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12.9.5.</w:t>
      </w:r>
      <w:r w:rsidRPr="00AC2918">
        <w:rPr>
          <w:sz w:val="24"/>
          <w:szCs w:val="24"/>
        </w:rPr>
        <w:tab/>
        <w:t>Внешние отчеты и обработки</w:t>
      </w:r>
      <w:r w:rsidRPr="00AC2918">
        <w:rPr>
          <w:sz w:val="24"/>
          <w:szCs w:val="24"/>
        </w:rPr>
        <w:tab/>
        <w:t>674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12.9.6.</w:t>
      </w:r>
      <w:r w:rsidRPr="00AC2918">
        <w:rPr>
          <w:sz w:val="24"/>
          <w:szCs w:val="24"/>
        </w:rPr>
        <w:tab/>
        <w:t>Рассылка отчетов</w:t>
      </w:r>
      <w:r w:rsidRPr="00AC2918">
        <w:rPr>
          <w:sz w:val="24"/>
          <w:szCs w:val="24"/>
        </w:rPr>
        <w:tab/>
        <w:t>675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12.10.</w:t>
      </w:r>
      <w:r w:rsidRPr="00AC2918">
        <w:rPr>
          <w:sz w:val="24"/>
          <w:szCs w:val="24"/>
        </w:rPr>
        <w:tab/>
        <w:t>Заметки и напоминания пользователей</w:t>
      </w:r>
      <w:r w:rsidRPr="00AC2918">
        <w:rPr>
          <w:sz w:val="24"/>
          <w:szCs w:val="24"/>
        </w:rPr>
        <w:tab/>
        <w:t>675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12.11.</w:t>
      </w:r>
      <w:r w:rsidRPr="00AC2918">
        <w:rPr>
          <w:sz w:val="24"/>
          <w:szCs w:val="24"/>
        </w:rPr>
        <w:tab/>
        <w:t>Дополнительные реквизиты и сведения</w:t>
      </w:r>
      <w:r w:rsidRPr="00AC2918">
        <w:rPr>
          <w:sz w:val="24"/>
          <w:szCs w:val="24"/>
        </w:rPr>
        <w:tab/>
        <w:t>680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12.11.1.</w:t>
      </w:r>
      <w:r w:rsidRPr="00AC2918">
        <w:rPr>
          <w:sz w:val="24"/>
          <w:szCs w:val="24"/>
        </w:rPr>
        <w:tab/>
        <w:t>Назначение новых дополнительных реквизитов и сведений</w:t>
      </w:r>
      <w:r w:rsidRPr="00AC2918">
        <w:rPr>
          <w:sz w:val="24"/>
          <w:szCs w:val="24"/>
        </w:rPr>
        <w:tab/>
        <w:t>681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12.11.2.</w:t>
      </w:r>
      <w:r w:rsidRPr="00AC2918">
        <w:rPr>
          <w:sz w:val="24"/>
          <w:szCs w:val="24"/>
        </w:rPr>
        <w:tab/>
        <w:t>Ведение дополнительных реквизитов и сведений</w:t>
      </w:r>
      <w:r w:rsidRPr="00AC2918">
        <w:rPr>
          <w:sz w:val="24"/>
          <w:szCs w:val="24"/>
        </w:rPr>
        <w:tab/>
        <w:t>683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12.12.</w:t>
      </w:r>
      <w:r w:rsidRPr="00AC2918">
        <w:rPr>
          <w:sz w:val="24"/>
          <w:szCs w:val="24"/>
        </w:rPr>
        <w:tab/>
        <w:t>Групповое изменение объектов</w:t>
      </w:r>
      <w:r w:rsidRPr="00AC2918">
        <w:rPr>
          <w:sz w:val="24"/>
          <w:szCs w:val="24"/>
        </w:rPr>
        <w:tab/>
        <w:t>683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12.12.1. Особые случаи группового изменения объектов</w:t>
      </w:r>
      <w:r w:rsidRPr="00AC2918">
        <w:rPr>
          <w:sz w:val="24"/>
          <w:szCs w:val="24"/>
        </w:rPr>
        <w:tab/>
        <w:t>685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8.6.</w:t>
      </w:r>
      <w:r w:rsidRPr="00AC2918">
        <w:rPr>
          <w:sz w:val="24"/>
          <w:szCs w:val="24"/>
        </w:rPr>
        <w:tab/>
        <w:t>Расчеты с подотчетными лицами</w:t>
      </w:r>
      <w:r w:rsidRPr="00AC2918">
        <w:rPr>
          <w:sz w:val="24"/>
          <w:szCs w:val="24"/>
        </w:rPr>
        <w:tab/>
        <w:t>561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8.7.</w:t>
      </w:r>
      <w:r w:rsidRPr="00AC2918">
        <w:rPr>
          <w:sz w:val="24"/>
          <w:szCs w:val="24"/>
        </w:rPr>
        <w:tab/>
        <w:t>Взаиморасчеты</w:t>
      </w:r>
      <w:r w:rsidRPr="00AC2918">
        <w:rPr>
          <w:sz w:val="24"/>
          <w:szCs w:val="24"/>
        </w:rPr>
        <w:tab/>
        <w:t>563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8.7.1.</w:t>
      </w:r>
      <w:r w:rsidRPr="00AC2918">
        <w:rPr>
          <w:sz w:val="24"/>
          <w:szCs w:val="24"/>
        </w:rPr>
        <w:tab/>
        <w:t>Виды задолженности</w:t>
      </w:r>
      <w:r w:rsidRPr="00AC2918">
        <w:rPr>
          <w:sz w:val="24"/>
          <w:szCs w:val="24"/>
        </w:rPr>
        <w:tab/>
        <w:t>564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8.7.2.</w:t>
      </w:r>
      <w:r w:rsidRPr="00AC2918">
        <w:rPr>
          <w:sz w:val="24"/>
          <w:szCs w:val="24"/>
        </w:rPr>
        <w:tab/>
        <w:t>Детализация взаиморасчетов</w:t>
      </w:r>
      <w:r w:rsidRPr="00AC2918">
        <w:rPr>
          <w:sz w:val="24"/>
          <w:szCs w:val="24"/>
        </w:rPr>
        <w:tab/>
        <w:t xml:space="preserve"> </w:t>
      </w:r>
      <w:r w:rsidRPr="00AC2918">
        <w:rPr>
          <w:sz w:val="24"/>
          <w:szCs w:val="24"/>
        </w:rPr>
        <w:tab/>
        <w:t>565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8.7.3.</w:t>
      </w:r>
      <w:r w:rsidRPr="00AC2918">
        <w:rPr>
          <w:sz w:val="24"/>
          <w:szCs w:val="24"/>
        </w:rPr>
        <w:tab/>
        <w:t>Валюта взаиморасчетов</w:t>
      </w:r>
      <w:r w:rsidRPr="00AC2918">
        <w:rPr>
          <w:sz w:val="24"/>
          <w:szCs w:val="24"/>
        </w:rPr>
        <w:tab/>
        <w:t>565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8.7.4.</w:t>
      </w:r>
      <w:r w:rsidRPr="00AC2918">
        <w:rPr>
          <w:sz w:val="24"/>
          <w:szCs w:val="24"/>
        </w:rPr>
        <w:tab/>
        <w:t>Проведение взаимозачетов и списание задолженности</w:t>
      </w:r>
      <w:r w:rsidRPr="00AC2918">
        <w:rPr>
          <w:sz w:val="24"/>
          <w:szCs w:val="24"/>
        </w:rPr>
        <w:tab/>
        <w:t>566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8.7.5.</w:t>
      </w:r>
      <w:r w:rsidRPr="00AC2918">
        <w:rPr>
          <w:sz w:val="24"/>
          <w:szCs w:val="24"/>
        </w:rPr>
        <w:tab/>
        <w:t>Сверка взаиморасчетов</w:t>
      </w:r>
      <w:r w:rsidRPr="00AC2918">
        <w:rPr>
          <w:sz w:val="24"/>
          <w:szCs w:val="24"/>
        </w:rPr>
        <w:tab/>
        <w:t>566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8.8.</w:t>
      </w:r>
      <w:r w:rsidRPr="00AC2918">
        <w:rPr>
          <w:sz w:val="24"/>
          <w:szCs w:val="24"/>
        </w:rPr>
        <w:tab/>
        <w:t>Кредиты, депозиты, займы</w:t>
      </w:r>
      <w:r w:rsidRPr="00AC2918">
        <w:rPr>
          <w:sz w:val="24"/>
          <w:szCs w:val="24"/>
        </w:rPr>
        <w:tab/>
        <w:t>566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8.8.1.</w:t>
      </w:r>
      <w:r w:rsidRPr="00AC2918">
        <w:rPr>
          <w:sz w:val="24"/>
          <w:szCs w:val="24"/>
        </w:rPr>
        <w:tab/>
        <w:t>Учет кредитных договоров</w:t>
      </w:r>
      <w:r w:rsidRPr="00AC2918">
        <w:rPr>
          <w:sz w:val="24"/>
          <w:szCs w:val="24"/>
        </w:rPr>
        <w:tab/>
        <w:t>567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8.8.2.</w:t>
      </w:r>
      <w:r w:rsidRPr="00AC2918">
        <w:rPr>
          <w:sz w:val="24"/>
          <w:szCs w:val="24"/>
        </w:rPr>
        <w:tab/>
        <w:t>График платежей</w:t>
      </w:r>
      <w:r w:rsidRPr="00AC2918">
        <w:rPr>
          <w:sz w:val="24"/>
          <w:szCs w:val="24"/>
        </w:rPr>
        <w:tab/>
        <w:t>568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8.8.3.</w:t>
      </w:r>
      <w:r w:rsidRPr="00AC2918">
        <w:rPr>
          <w:sz w:val="24"/>
          <w:szCs w:val="24"/>
        </w:rPr>
        <w:tab/>
        <w:t>Оплата по кредитам и депозитам</w:t>
      </w:r>
      <w:r w:rsidRPr="00AC2918">
        <w:rPr>
          <w:sz w:val="24"/>
          <w:szCs w:val="24"/>
        </w:rPr>
        <w:tab/>
        <w:t>569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8.8.4.</w:t>
      </w:r>
      <w:r w:rsidRPr="00AC2918">
        <w:rPr>
          <w:sz w:val="24"/>
          <w:szCs w:val="24"/>
        </w:rPr>
        <w:tab/>
        <w:t>Начисления по кредитам и депозитам</w:t>
      </w:r>
      <w:r w:rsidRPr="00AC2918">
        <w:rPr>
          <w:sz w:val="24"/>
          <w:szCs w:val="24"/>
        </w:rPr>
        <w:tab/>
        <w:t>570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Глава 9. Управленческий учет затрат и финансовый результат</w:t>
      </w:r>
      <w:r w:rsidRPr="00AC2918">
        <w:rPr>
          <w:sz w:val="24"/>
          <w:szCs w:val="24"/>
        </w:rPr>
        <w:tab/>
        <w:t>571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9.1.</w:t>
      </w:r>
      <w:r w:rsidRPr="00AC2918">
        <w:rPr>
          <w:sz w:val="24"/>
          <w:szCs w:val="24"/>
        </w:rPr>
        <w:tab/>
        <w:t>Доходы предприятия</w:t>
      </w:r>
      <w:r w:rsidRPr="00AC2918">
        <w:rPr>
          <w:sz w:val="24"/>
          <w:szCs w:val="24"/>
        </w:rPr>
        <w:tab/>
        <w:t>572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9.1.1.</w:t>
      </w:r>
      <w:r w:rsidRPr="00AC2918">
        <w:rPr>
          <w:sz w:val="24"/>
          <w:szCs w:val="24"/>
        </w:rPr>
        <w:tab/>
        <w:t>Учет выручки</w:t>
      </w:r>
      <w:r w:rsidRPr="00AC2918">
        <w:rPr>
          <w:sz w:val="24"/>
          <w:szCs w:val="24"/>
        </w:rPr>
        <w:tab/>
        <w:t>573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9.1.2.</w:t>
      </w:r>
      <w:r w:rsidRPr="00AC2918">
        <w:rPr>
          <w:sz w:val="24"/>
          <w:szCs w:val="24"/>
        </w:rPr>
        <w:tab/>
        <w:t>Учет прочих доходов</w:t>
      </w:r>
      <w:r w:rsidRPr="00AC2918">
        <w:rPr>
          <w:sz w:val="24"/>
          <w:szCs w:val="24"/>
        </w:rPr>
        <w:tab/>
        <w:t>574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9.2.</w:t>
      </w:r>
      <w:r w:rsidRPr="00AC2918">
        <w:rPr>
          <w:sz w:val="24"/>
          <w:szCs w:val="24"/>
        </w:rPr>
        <w:tab/>
        <w:t>Расходы предприятия</w:t>
      </w:r>
      <w:r w:rsidRPr="00AC2918">
        <w:rPr>
          <w:sz w:val="24"/>
          <w:szCs w:val="24"/>
        </w:rPr>
        <w:tab/>
        <w:t>575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9.2.1.</w:t>
      </w:r>
      <w:r w:rsidRPr="00AC2918">
        <w:rPr>
          <w:sz w:val="24"/>
          <w:szCs w:val="24"/>
        </w:rPr>
        <w:tab/>
        <w:t>Определение себестоимости продаж и складских остатков</w:t>
      </w:r>
      <w:r w:rsidRPr="00AC2918">
        <w:rPr>
          <w:sz w:val="24"/>
          <w:szCs w:val="24"/>
        </w:rPr>
        <w:tab/>
        <w:t>577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9.2.2.</w:t>
      </w:r>
      <w:r w:rsidRPr="00AC2918">
        <w:rPr>
          <w:sz w:val="24"/>
          <w:szCs w:val="24"/>
        </w:rPr>
        <w:tab/>
        <w:t>Расходы, распределяемые на себестоимость товаров</w:t>
      </w:r>
      <w:r w:rsidRPr="00AC2918">
        <w:rPr>
          <w:sz w:val="24"/>
          <w:szCs w:val="24"/>
        </w:rPr>
        <w:tab/>
        <w:t>584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9.3.</w:t>
      </w:r>
      <w:r w:rsidRPr="00AC2918">
        <w:rPr>
          <w:sz w:val="24"/>
          <w:szCs w:val="24"/>
        </w:rPr>
        <w:tab/>
        <w:t>Обособленный расчет себестоимости</w:t>
      </w:r>
      <w:r w:rsidRPr="00AC2918">
        <w:rPr>
          <w:sz w:val="24"/>
          <w:szCs w:val="24"/>
        </w:rPr>
        <w:tab/>
        <w:t>586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9.3.1.</w:t>
      </w:r>
      <w:r w:rsidRPr="00AC2918">
        <w:rPr>
          <w:sz w:val="24"/>
          <w:szCs w:val="24"/>
        </w:rPr>
        <w:tab/>
        <w:t>Настройка обособленного учета</w:t>
      </w:r>
      <w:r w:rsidRPr="00AC2918">
        <w:rPr>
          <w:sz w:val="24"/>
          <w:szCs w:val="24"/>
        </w:rPr>
        <w:tab/>
        <w:t>588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9.3.2.</w:t>
      </w:r>
      <w:r w:rsidRPr="00AC2918">
        <w:rPr>
          <w:sz w:val="24"/>
          <w:szCs w:val="24"/>
        </w:rPr>
        <w:tab/>
        <w:t>Корректировки обособленного учета</w:t>
      </w:r>
      <w:r w:rsidRPr="00AC2918">
        <w:rPr>
          <w:sz w:val="24"/>
          <w:szCs w:val="24"/>
        </w:rPr>
        <w:tab/>
        <w:t>588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9.3.3.</w:t>
      </w:r>
      <w:r w:rsidRPr="00AC2918">
        <w:rPr>
          <w:sz w:val="24"/>
          <w:szCs w:val="24"/>
        </w:rPr>
        <w:tab/>
        <w:t>Анализ результатов обособленного учета</w:t>
      </w:r>
      <w:r w:rsidRPr="00AC2918">
        <w:rPr>
          <w:sz w:val="24"/>
          <w:szCs w:val="24"/>
        </w:rPr>
        <w:tab/>
        <w:t>590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9.3.4.</w:t>
      </w:r>
      <w:r w:rsidRPr="00AC2918">
        <w:rPr>
          <w:sz w:val="24"/>
          <w:szCs w:val="24"/>
        </w:rPr>
        <w:tab/>
        <w:t>Расходы, распределяемые на финансовый результат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(направление деятельности)</w:t>
      </w:r>
      <w:r w:rsidRPr="00AC2918">
        <w:rPr>
          <w:sz w:val="24"/>
          <w:szCs w:val="24"/>
        </w:rPr>
        <w:tab/>
        <w:t>590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9.3.5.</w:t>
      </w:r>
      <w:r w:rsidRPr="00AC2918">
        <w:rPr>
          <w:sz w:val="24"/>
          <w:szCs w:val="24"/>
        </w:rPr>
        <w:tab/>
        <w:t>Расходы будущих периодов</w:t>
      </w:r>
      <w:r w:rsidRPr="00AC2918">
        <w:rPr>
          <w:sz w:val="24"/>
          <w:szCs w:val="24"/>
        </w:rPr>
        <w:tab/>
        <w:t>592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9.4.</w:t>
      </w:r>
      <w:r w:rsidRPr="00AC2918">
        <w:rPr>
          <w:sz w:val="24"/>
          <w:szCs w:val="24"/>
        </w:rPr>
        <w:tab/>
        <w:t>Финансовый результат по направлениям деятельности</w:t>
      </w:r>
      <w:r w:rsidRPr="00AC2918">
        <w:rPr>
          <w:sz w:val="24"/>
          <w:szCs w:val="24"/>
        </w:rPr>
        <w:tab/>
        <w:t>594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9.4.1.</w:t>
      </w:r>
      <w:r w:rsidRPr="00AC2918">
        <w:rPr>
          <w:sz w:val="24"/>
          <w:szCs w:val="24"/>
        </w:rPr>
        <w:tab/>
        <w:t>Распределение выручки и себестоимости продаж</w:t>
      </w:r>
      <w:r w:rsidRPr="00AC2918">
        <w:rPr>
          <w:sz w:val="24"/>
          <w:szCs w:val="24"/>
        </w:rPr>
        <w:tab/>
        <w:t>594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9.4.2.</w:t>
      </w:r>
      <w:r w:rsidRPr="00AC2918">
        <w:rPr>
          <w:sz w:val="24"/>
          <w:szCs w:val="24"/>
        </w:rPr>
        <w:tab/>
        <w:t>Распределение постатейных доходов и расходов</w:t>
      </w:r>
      <w:r w:rsidRPr="00AC2918">
        <w:rPr>
          <w:sz w:val="24"/>
          <w:szCs w:val="24"/>
        </w:rPr>
        <w:tab/>
        <w:t>596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9.5.</w:t>
      </w:r>
      <w:r w:rsidRPr="00AC2918">
        <w:rPr>
          <w:sz w:val="24"/>
          <w:szCs w:val="24"/>
        </w:rPr>
        <w:tab/>
        <w:t>Закрытие месяца</w:t>
      </w:r>
      <w:r w:rsidRPr="00AC2918">
        <w:rPr>
          <w:sz w:val="24"/>
          <w:szCs w:val="24"/>
        </w:rPr>
        <w:tab/>
        <w:t>597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9.6.</w:t>
      </w:r>
      <w:r w:rsidRPr="00AC2918">
        <w:rPr>
          <w:sz w:val="24"/>
          <w:szCs w:val="24"/>
        </w:rPr>
        <w:tab/>
        <w:t>Анализ финансовых результатов</w:t>
      </w:r>
      <w:r w:rsidRPr="00AC2918">
        <w:rPr>
          <w:sz w:val="24"/>
          <w:szCs w:val="24"/>
        </w:rPr>
        <w:tab/>
        <w:t>598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Глава 10. Отчеты и мониторинг</w:t>
      </w:r>
      <w:r w:rsidRPr="00AC2918">
        <w:rPr>
          <w:sz w:val="24"/>
          <w:szCs w:val="24"/>
        </w:rPr>
        <w:tab/>
        <w:t>601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10.1.</w:t>
      </w:r>
      <w:r w:rsidRPr="00AC2918">
        <w:rPr>
          <w:sz w:val="24"/>
          <w:szCs w:val="24"/>
        </w:rPr>
        <w:tab/>
        <w:t>Категории целей</w:t>
      </w:r>
      <w:r w:rsidRPr="00AC2918">
        <w:rPr>
          <w:sz w:val="24"/>
          <w:szCs w:val="24"/>
        </w:rPr>
        <w:tab/>
        <w:t>,,</w:t>
      </w:r>
      <w:r w:rsidRPr="00AC2918">
        <w:rPr>
          <w:sz w:val="24"/>
          <w:szCs w:val="24"/>
        </w:rPr>
        <w:tab/>
        <w:t>601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10.2.</w:t>
      </w:r>
      <w:r w:rsidRPr="00AC2918">
        <w:rPr>
          <w:sz w:val="24"/>
          <w:szCs w:val="24"/>
        </w:rPr>
        <w:tab/>
        <w:t>Структура целей</w:t>
      </w:r>
      <w:r w:rsidRPr="00AC2918">
        <w:rPr>
          <w:sz w:val="24"/>
          <w:szCs w:val="24"/>
        </w:rPr>
        <w:tab/>
        <w:t>602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10.3.</w:t>
      </w:r>
      <w:r w:rsidRPr="00AC2918">
        <w:rPr>
          <w:sz w:val="24"/>
          <w:szCs w:val="24"/>
        </w:rPr>
        <w:tab/>
        <w:t>Варианты анализа целевых показателей</w:t>
      </w:r>
      <w:r w:rsidRPr="00AC2918">
        <w:rPr>
          <w:sz w:val="24"/>
          <w:szCs w:val="24"/>
        </w:rPr>
        <w:tab/>
        <w:t>603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10.4.</w:t>
      </w:r>
      <w:r w:rsidRPr="00AC2918">
        <w:rPr>
          <w:sz w:val="24"/>
          <w:szCs w:val="24"/>
        </w:rPr>
        <w:tab/>
        <w:t>Монитор целевых показателей</w:t>
      </w:r>
      <w:r w:rsidRPr="00AC2918">
        <w:rPr>
          <w:sz w:val="24"/>
          <w:szCs w:val="24"/>
        </w:rPr>
        <w:tab/>
        <w:t>604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10.5.</w:t>
      </w:r>
      <w:r w:rsidRPr="00AC2918">
        <w:rPr>
          <w:sz w:val="24"/>
          <w:szCs w:val="24"/>
        </w:rPr>
        <w:tab/>
        <w:t>Отчеты</w:t>
      </w:r>
      <w:r w:rsidRPr="00AC2918">
        <w:rPr>
          <w:sz w:val="24"/>
          <w:szCs w:val="24"/>
        </w:rPr>
        <w:tab/>
      </w:r>
      <w:r w:rsidRPr="00AC2918">
        <w:rPr>
          <w:sz w:val="24"/>
          <w:szCs w:val="24"/>
        </w:rPr>
        <w:tab/>
      </w:r>
      <w:r w:rsidRPr="00AC2918">
        <w:rPr>
          <w:sz w:val="24"/>
          <w:szCs w:val="24"/>
        </w:rPr>
        <w:tab/>
        <w:t>605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Глава 11. Регламентированный учет</w:t>
      </w:r>
      <w:r w:rsidRPr="00AC2918">
        <w:rPr>
          <w:sz w:val="24"/>
          <w:szCs w:val="24"/>
        </w:rPr>
        <w:tab/>
        <w:t>607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11.1. Оформление передач товаров и денежных средств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между организациями</w:t>
      </w:r>
      <w:r w:rsidRPr="00AC2918">
        <w:rPr>
          <w:sz w:val="24"/>
          <w:szCs w:val="24"/>
        </w:rPr>
        <w:tab/>
        <w:t>608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11.1.1.</w:t>
      </w:r>
      <w:r w:rsidRPr="00AC2918">
        <w:rPr>
          <w:sz w:val="24"/>
          <w:szCs w:val="24"/>
        </w:rPr>
        <w:tab/>
        <w:t>Оформление передач товаров между организациями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по результатам продаж товаров от имени другой организации</w:t>
      </w:r>
      <w:r w:rsidRPr="00AC2918">
        <w:rPr>
          <w:sz w:val="24"/>
          <w:szCs w:val="24"/>
        </w:rPr>
        <w:tab/>
        <w:t>609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11.1.2.</w:t>
      </w:r>
      <w:r w:rsidRPr="00AC2918">
        <w:rPr>
          <w:sz w:val="24"/>
          <w:szCs w:val="24"/>
        </w:rPr>
        <w:tab/>
        <w:t>Оформление передач товаров между организациями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до продажи товаров конечному клиенту</w:t>
      </w:r>
      <w:r w:rsidRPr="00AC2918">
        <w:rPr>
          <w:sz w:val="24"/>
          <w:szCs w:val="24"/>
        </w:rPr>
        <w:tab/>
        <w:t>611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11.1.3.</w:t>
      </w:r>
      <w:r w:rsidRPr="00AC2918">
        <w:rPr>
          <w:sz w:val="24"/>
          <w:szCs w:val="24"/>
        </w:rPr>
        <w:tab/>
        <w:t>Оформление отчета комиссии между организациями</w:t>
      </w:r>
      <w:r w:rsidRPr="00AC2918">
        <w:rPr>
          <w:sz w:val="24"/>
          <w:szCs w:val="24"/>
        </w:rPr>
        <w:tab/>
        <w:t>613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11.1.4.</w:t>
      </w:r>
      <w:r w:rsidRPr="00AC2918">
        <w:rPr>
          <w:sz w:val="24"/>
          <w:szCs w:val="24"/>
        </w:rPr>
        <w:tab/>
        <w:t>Оформление перемещения денежных средств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между организациями</w:t>
      </w:r>
      <w:r w:rsidRPr="00AC2918">
        <w:rPr>
          <w:sz w:val="24"/>
          <w:szCs w:val="24"/>
        </w:rPr>
        <w:tab/>
        <w:t xml:space="preserve">615 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11.1.5.</w:t>
      </w:r>
      <w:r w:rsidRPr="00AC2918">
        <w:rPr>
          <w:sz w:val="24"/>
          <w:szCs w:val="24"/>
        </w:rPr>
        <w:tab/>
        <w:t>Расчеты через третье лицо при передаче товаров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между организациями</w:t>
      </w:r>
      <w:r w:rsidRPr="00AC2918">
        <w:rPr>
          <w:sz w:val="24"/>
          <w:szCs w:val="24"/>
        </w:rPr>
        <w:tab/>
        <w:t>616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11.1.6.</w:t>
      </w:r>
      <w:r w:rsidRPr="00AC2918">
        <w:rPr>
          <w:sz w:val="24"/>
          <w:szCs w:val="24"/>
        </w:rPr>
        <w:tab/>
        <w:t>Помощник исправления остатков товаров организаций</w:t>
      </w:r>
      <w:r w:rsidRPr="00AC2918">
        <w:rPr>
          <w:sz w:val="24"/>
          <w:szCs w:val="24"/>
        </w:rPr>
        <w:tab/>
        <w:t>617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11.1.7.</w:t>
      </w:r>
      <w:r w:rsidRPr="00AC2918">
        <w:rPr>
          <w:sz w:val="24"/>
          <w:szCs w:val="24"/>
        </w:rPr>
        <w:tab/>
        <w:t>Анализ межфирменных продаж</w:t>
      </w:r>
      <w:r w:rsidRPr="00AC2918">
        <w:rPr>
          <w:sz w:val="24"/>
          <w:szCs w:val="24"/>
        </w:rPr>
        <w:tab/>
        <w:t>622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11.2. Учет НДС</w:t>
      </w:r>
      <w:r w:rsidRPr="00AC2918">
        <w:rPr>
          <w:sz w:val="24"/>
          <w:szCs w:val="24"/>
        </w:rPr>
        <w:tab/>
        <w:t>628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11.2.1.</w:t>
      </w:r>
      <w:r w:rsidRPr="00AC2918">
        <w:rPr>
          <w:sz w:val="24"/>
          <w:szCs w:val="24"/>
        </w:rPr>
        <w:tab/>
        <w:t>Настройка учета НДС</w:t>
      </w:r>
      <w:r w:rsidRPr="00AC2918">
        <w:rPr>
          <w:sz w:val="24"/>
          <w:szCs w:val="24"/>
        </w:rPr>
        <w:tab/>
        <w:t>629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11.2.2.</w:t>
      </w:r>
      <w:r w:rsidRPr="00AC2918">
        <w:rPr>
          <w:sz w:val="24"/>
          <w:szCs w:val="24"/>
        </w:rPr>
        <w:tab/>
        <w:t>Отражение операций по учету НДС</w:t>
      </w:r>
      <w:r w:rsidRPr="00AC2918">
        <w:rPr>
          <w:sz w:val="24"/>
          <w:szCs w:val="24"/>
        </w:rPr>
        <w:tab/>
        <w:t>630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11.2.3.</w:t>
      </w:r>
      <w:r w:rsidRPr="00AC2918">
        <w:rPr>
          <w:sz w:val="24"/>
          <w:szCs w:val="24"/>
        </w:rPr>
        <w:tab/>
        <w:t>Корректировки и исправления счетов-фактур</w:t>
      </w:r>
      <w:r w:rsidRPr="00AC2918">
        <w:rPr>
          <w:sz w:val="24"/>
          <w:szCs w:val="24"/>
        </w:rPr>
        <w:tab/>
        <w:t>632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11.2.4.</w:t>
      </w:r>
      <w:r w:rsidRPr="00AC2918">
        <w:rPr>
          <w:sz w:val="24"/>
          <w:szCs w:val="24"/>
        </w:rPr>
        <w:tab/>
        <w:t>Выполнение текущих операций по учету НДС</w:t>
      </w:r>
      <w:r w:rsidRPr="00AC2918">
        <w:rPr>
          <w:sz w:val="24"/>
          <w:szCs w:val="24"/>
        </w:rPr>
        <w:tab/>
        <w:t>639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11.2.5.</w:t>
      </w:r>
      <w:r w:rsidRPr="00AC2918">
        <w:rPr>
          <w:sz w:val="24"/>
          <w:szCs w:val="24"/>
        </w:rPr>
        <w:tab/>
        <w:t>Регламентные операции по учету НДС</w:t>
      </w:r>
      <w:r w:rsidRPr="00AC2918">
        <w:rPr>
          <w:sz w:val="24"/>
          <w:szCs w:val="24"/>
        </w:rPr>
        <w:tab/>
        <w:t>642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11.2.6.</w:t>
      </w:r>
      <w:r w:rsidRPr="00AC2918">
        <w:rPr>
          <w:sz w:val="24"/>
          <w:szCs w:val="24"/>
        </w:rPr>
        <w:tab/>
        <w:t>Отчетность по учету НДС</w:t>
      </w:r>
      <w:r w:rsidRPr="00AC2918">
        <w:rPr>
          <w:sz w:val="24"/>
          <w:szCs w:val="24"/>
        </w:rPr>
        <w:tab/>
        <w:t>643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I 1.3. Регистрация операций, имеющих различное отражение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в управленческом и регламентированном учете</w:t>
      </w:r>
      <w:r w:rsidRPr="00AC2918">
        <w:rPr>
          <w:sz w:val="24"/>
          <w:szCs w:val="24"/>
        </w:rPr>
        <w:tab/>
        <w:t>644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11.3.1.</w:t>
      </w:r>
      <w:r w:rsidRPr="00AC2918">
        <w:rPr>
          <w:sz w:val="24"/>
          <w:szCs w:val="24"/>
        </w:rPr>
        <w:tab/>
        <w:t>Операции регламентированного учета</w:t>
      </w:r>
      <w:r w:rsidRPr="00AC2918">
        <w:rPr>
          <w:sz w:val="24"/>
          <w:szCs w:val="24"/>
        </w:rPr>
        <w:tab/>
        <w:t>644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11.3.2.</w:t>
      </w:r>
      <w:r w:rsidRPr="00AC2918">
        <w:rPr>
          <w:sz w:val="24"/>
          <w:szCs w:val="24"/>
        </w:rPr>
        <w:tab/>
        <w:t>Операции управленческого учета</w:t>
      </w:r>
      <w:r w:rsidRPr="00AC2918">
        <w:rPr>
          <w:sz w:val="24"/>
          <w:szCs w:val="24"/>
        </w:rPr>
        <w:tab/>
        <w:t>645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11.3.3.</w:t>
      </w:r>
      <w:r w:rsidRPr="00AC2918">
        <w:rPr>
          <w:sz w:val="24"/>
          <w:szCs w:val="24"/>
        </w:rPr>
        <w:tab/>
        <w:t>Пример оформления продажи товаров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с разделением по управленческому и регламентированному учету</w:t>
      </w:r>
      <w:r w:rsidRPr="00AC2918">
        <w:rPr>
          <w:sz w:val="24"/>
          <w:szCs w:val="24"/>
        </w:rPr>
        <w:tab/>
        <w:t>646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11.4.</w:t>
      </w:r>
      <w:r w:rsidRPr="00AC2918">
        <w:rPr>
          <w:sz w:val="24"/>
          <w:szCs w:val="24"/>
        </w:rPr>
        <w:tab/>
        <w:t>Учет материалов в эксплуатации и внеоборотных активов</w:t>
      </w:r>
      <w:r w:rsidRPr="00AC2918">
        <w:rPr>
          <w:sz w:val="24"/>
          <w:szCs w:val="24"/>
        </w:rPr>
        <w:tab/>
        <w:t>650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11.4.1.</w:t>
      </w:r>
      <w:r w:rsidRPr="00AC2918">
        <w:rPr>
          <w:sz w:val="24"/>
          <w:szCs w:val="24"/>
        </w:rPr>
        <w:tab/>
        <w:t>Оформление поступления материалов, внеоборотных активов</w:t>
      </w:r>
      <w:r w:rsidRPr="00AC2918">
        <w:rPr>
          <w:sz w:val="24"/>
          <w:szCs w:val="24"/>
        </w:rPr>
        <w:tab/>
        <w:t>650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11.4.2.</w:t>
      </w:r>
      <w:r w:rsidRPr="00AC2918">
        <w:rPr>
          <w:sz w:val="24"/>
          <w:szCs w:val="24"/>
        </w:rPr>
        <w:tab/>
        <w:t>Оформление поступления готовой продукции</w:t>
      </w:r>
      <w:r w:rsidRPr="00AC2918">
        <w:rPr>
          <w:sz w:val="24"/>
          <w:szCs w:val="24"/>
        </w:rPr>
        <w:tab/>
        <w:t>651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11.4.3.</w:t>
      </w:r>
      <w:r w:rsidRPr="00AC2918">
        <w:rPr>
          <w:sz w:val="24"/>
          <w:szCs w:val="24"/>
        </w:rPr>
        <w:tab/>
        <w:t>Передача материалов</w:t>
      </w:r>
      <w:r w:rsidRPr="00AC2918">
        <w:rPr>
          <w:sz w:val="24"/>
          <w:szCs w:val="24"/>
        </w:rPr>
        <w:tab/>
        <w:t>652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11.4.4.</w:t>
      </w:r>
      <w:r w:rsidRPr="00AC2918">
        <w:rPr>
          <w:sz w:val="24"/>
          <w:szCs w:val="24"/>
        </w:rPr>
        <w:tab/>
        <w:t>Перенос данных о материалах и внеоборотных активах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в конфигурацию «Бухгалтерия предприятия»</w:t>
      </w:r>
      <w:r w:rsidRPr="00AC2918">
        <w:rPr>
          <w:sz w:val="24"/>
          <w:szCs w:val="24"/>
        </w:rPr>
        <w:tab/>
        <w:t>655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11.5.</w:t>
      </w:r>
      <w:r w:rsidRPr="00AC2918">
        <w:rPr>
          <w:sz w:val="24"/>
          <w:szCs w:val="24"/>
        </w:rPr>
        <w:tab/>
        <w:t>Синхронизация данных с конфигурацией «Бухгалтерия предприятия»</w:t>
      </w:r>
      <w:r w:rsidRPr="00AC2918">
        <w:rPr>
          <w:sz w:val="24"/>
          <w:szCs w:val="24"/>
        </w:rPr>
        <w:tab/>
        <w:t>655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Глава 12. Сервисные возможности</w:t>
      </w:r>
      <w:r w:rsidRPr="00AC2918">
        <w:rPr>
          <w:sz w:val="24"/>
          <w:szCs w:val="24"/>
        </w:rPr>
        <w:tab/>
        <w:t>657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12.1.</w:t>
      </w:r>
      <w:r w:rsidRPr="00AC2918">
        <w:rPr>
          <w:sz w:val="24"/>
          <w:szCs w:val="24"/>
        </w:rPr>
        <w:tab/>
        <w:t>Электронный документооборот</w:t>
      </w:r>
      <w:r w:rsidRPr="00AC2918">
        <w:rPr>
          <w:sz w:val="24"/>
          <w:szCs w:val="24"/>
        </w:rPr>
        <w:tab/>
        <w:t>657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12.2.</w:t>
      </w:r>
      <w:r w:rsidRPr="00AC2918">
        <w:rPr>
          <w:sz w:val="24"/>
          <w:szCs w:val="24"/>
        </w:rPr>
        <w:tab/>
        <w:t>Интеграция с «1С:Документооборотом 8»</w:t>
      </w:r>
      <w:r w:rsidRPr="00AC2918">
        <w:rPr>
          <w:sz w:val="24"/>
          <w:szCs w:val="24"/>
        </w:rPr>
        <w:tab/>
        <w:t>661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12.3.</w:t>
      </w:r>
      <w:r w:rsidRPr="00AC2918">
        <w:rPr>
          <w:sz w:val="24"/>
          <w:szCs w:val="24"/>
        </w:rPr>
        <w:tab/>
        <w:t>Управление доступом</w:t>
      </w:r>
      <w:r w:rsidRPr="00AC2918">
        <w:rPr>
          <w:sz w:val="24"/>
          <w:szCs w:val="24"/>
        </w:rPr>
        <w:tab/>
        <w:t>664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12.4.</w:t>
      </w:r>
      <w:r w:rsidRPr="00AC2918">
        <w:rPr>
          <w:sz w:val="24"/>
          <w:szCs w:val="24"/>
        </w:rPr>
        <w:tab/>
        <w:t>Подключение и настройка торгового оборудования</w:t>
      </w:r>
      <w:r w:rsidRPr="00AC2918">
        <w:rPr>
          <w:sz w:val="24"/>
          <w:szCs w:val="24"/>
        </w:rPr>
        <w:tab/>
        <w:t>665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12.5.</w:t>
      </w:r>
      <w:r w:rsidRPr="00AC2918">
        <w:rPr>
          <w:sz w:val="24"/>
          <w:szCs w:val="24"/>
        </w:rPr>
        <w:tab/>
        <w:t>Бизнес-процессы</w:t>
      </w:r>
      <w:r w:rsidRPr="00AC2918">
        <w:rPr>
          <w:sz w:val="24"/>
          <w:szCs w:val="24"/>
        </w:rPr>
        <w:tab/>
        <w:t>666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12.6.</w:t>
      </w:r>
      <w:r w:rsidRPr="00AC2918">
        <w:rPr>
          <w:sz w:val="24"/>
          <w:szCs w:val="24"/>
        </w:rPr>
        <w:tab/>
        <w:t>Работа с файлами</w:t>
      </w:r>
      <w:r w:rsidRPr="00AC2918">
        <w:rPr>
          <w:sz w:val="24"/>
          <w:szCs w:val="24"/>
        </w:rPr>
        <w:tab/>
        <w:t>668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12.7.</w:t>
      </w:r>
      <w:r w:rsidRPr="00AC2918">
        <w:rPr>
          <w:sz w:val="24"/>
          <w:szCs w:val="24"/>
        </w:rPr>
        <w:tab/>
        <w:t>Печатные формы</w:t>
      </w:r>
      <w:r w:rsidRPr="00AC2918">
        <w:rPr>
          <w:sz w:val="24"/>
          <w:szCs w:val="24"/>
        </w:rPr>
        <w:tab/>
        <w:t>668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12.7.1. Штрихкодирование печатных форм объектов</w:t>
      </w:r>
      <w:r w:rsidRPr="00AC2918">
        <w:rPr>
          <w:sz w:val="24"/>
          <w:szCs w:val="24"/>
        </w:rPr>
        <w:tab/>
        <w:t>669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12.8.</w:t>
      </w:r>
      <w:r w:rsidRPr="00AC2918">
        <w:rPr>
          <w:sz w:val="24"/>
          <w:szCs w:val="24"/>
        </w:rPr>
        <w:tab/>
        <w:t>Управление настройками форм</w:t>
      </w:r>
      <w:r w:rsidRPr="00AC2918">
        <w:rPr>
          <w:sz w:val="24"/>
          <w:szCs w:val="24"/>
        </w:rPr>
        <w:tab/>
        <w:t>669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12.9.</w:t>
      </w:r>
      <w:r w:rsidRPr="00AC2918">
        <w:rPr>
          <w:sz w:val="24"/>
          <w:szCs w:val="24"/>
        </w:rPr>
        <w:tab/>
        <w:t>Работа с отчетами</w:t>
      </w:r>
      <w:r w:rsidRPr="00AC2918">
        <w:rPr>
          <w:sz w:val="24"/>
          <w:szCs w:val="24"/>
        </w:rPr>
        <w:tab/>
        <w:t>670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12.9.1.</w:t>
      </w:r>
      <w:r w:rsidRPr="00AC2918">
        <w:rPr>
          <w:sz w:val="24"/>
          <w:szCs w:val="24"/>
        </w:rPr>
        <w:tab/>
        <w:t>Сохранение варианта отчета</w:t>
      </w:r>
      <w:r w:rsidRPr="00AC2918">
        <w:rPr>
          <w:sz w:val="24"/>
          <w:szCs w:val="24"/>
        </w:rPr>
        <w:tab/>
        <w:t>671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12.9.2.</w:t>
      </w:r>
      <w:r w:rsidRPr="00AC2918">
        <w:rPr>
          <w:sz w:val="24"/>
          <w:szCs w:val="24"/>
        </w:rPr>
        <w:tab/>
        <w:t>Выбор варианта отчета</w:t>
      </w:r>
      <w:r w:rsidRPr="00AC2918">
        <w:rPr>
          <w:sz w:val="24"/>
          <w:szCs w:val="24"/>
        </w:rPr>
        <w:tab/>
        <w:t>672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12.9.3.</w:t>
      </w:r>
      <w:r w:rsidRPr="00AC2918">
        <w:rPr>
          <w:sz w:val="24"/>
          <w:szCs w:val="24"/>
        </w:rPr>
        <w:tab/>
        <w:t>Быстрый доступ к вариантам отчетов из панелей отчетов</w:t>
      </w:r>
      <w:r w:rsidRPr="00AC2918">
        <w:rPr>
          <w:sz w:val="24"/>
          <w:szCs w:val="24"/>
        </w:rPr>
        <w:tab/>
        <w:t>672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12.9.4.</w:t>
      </w:r>
      <w:r w:rsidRPr="00AC2918">
        <w:rPr>
          <w:sz w:val="24"/>
          <w:szCs w:val="24"/>
        </w:rPr>
        <w:tab/>
        <w:t>Быстрая настройка отчетов</w:t>
      </w:r>
      <w:r w:rsidRPr="00AC2918">
        <w:rPr>
          <w:sz w:val="24"/>
          <w:szCs w:val="24"/>
        </w:rPr>
        <w:tab/>
        <w:t>672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12.9.5.</w:t>
      </w:r>
      <w:r w:rsidRPr="00AC2918">
        <w:rPr>
          <w:sz w:val="24"/>
          <w:szCs w:val="24"/>
        </w:rPr>
        <w:tab/>
        <w:t>Внешние отчеты и обработки</w:t>
      </w:r>
      <w:r w:rsidRPr="00AC2918">
        <w:rPr>
          <w:sz w:val="24"/>
          <w:szCs w:val="24"/>
        </w:rPr>
        <w:tab/>
        <w:t>674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12.9.6.</w:t>
      </w:r>
      <w:r w:rsidRPr="00AC2918">
        <w:rPr>
          <w:sz w:val="24"/>
          <w:szCs w:val="24"/>
        </w:rPr>
        <w:tab/>
        <w:t>Рассылка отчетов</w:t>
      </w:r>
      <w:r w:rsidRPr="00AC2918">
        <w:rPr>
          <w:sz w:val="24"/>
          <w:szCs w:val="24"/>
        </w:rPr>
        <w:tab/>
        <w:t>675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12.10.</w:t>
      </w:r>
      <w:r w:rsidRPr="00AC2918">
        <w:rPr>
          <w:sz w:val="24"/>
          <w:szCs w:val="24"/>
        </w:rPr>
        <w:tab/>
        <w:t>Заметки и напоминания пользователей</w:t>
      </w:r>
      <w:r w:rsidRPr="00AC2918">
        <w:rPr>
          <w:sz w:val="24"/>
          <w:szCs w:val="24"/>
        </w:rPr>
        <w:tab/>
        <w:t>675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12.11.</w:t>
      </w:r>
      <w:r w:rsidRPr="00AC2918">
        <w:rPr>
          <w:sz w:val="24"/>
          <w:szCs w:val="24"/>
        </w:rPr>
        <w:tab/>
        <w:t>Дополнительные реквизиты и сведения</w:t>
      </w:r>
      <w:r w:rsidRPr="00AC2918">
        <w:rPr>
          <w:sz w:val="24"/>
          <w:szCs w:val="24"/>
        </w:rPr>
        <w:tab/>
        <w:t>680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12.11.1.</w:t>
      </w:r>
      <w:r w:rsidRPr="00AC2918">
        <w:rPr>
          <w:sz w:val="24"/>
          <w:szCs w:val="24"/>
        </w:rPr>
        <w:tab/>
        <w:t>Назначение новых дополнительных реквизитов и сведений</w:t>
      </w:r>
      <w:r w:rsidRPr="00AC2918">
        <w:rPr>
          <w:sz w:val="24"/>
          <w:szCs w:val="24"/>
        </w:rPr>
        <w:tab/>
        <w:t>681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12.11.2.</w:t>
      </w:r>
      <w:r w:rsidRPr="00AC2918">
        <w:rPr>
          <w:sz w:val="24"/>
          <w:szCs w:val="24"/>
        </w:rPr>
        <w:tab/>
        <w:t>Ведение дополнительных реквизитов и сведений</w:t>
      </w:r>
      <w:r w:rsidRPr="00AC2918">
        <w:rPr>
          <w:sz w:val="24"/>
          <w:szCs w:val="24"/>
        </w:rPr>
        <w:tab/>
        <w:t>683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12.12.</w:t>
      </w:r>
      <w:r w:rsidRPr="00AC2918">
        <w:rPr>
          <w:sz w:val="24"/>
          <w:szCs w:val="24"/>
        </w:rPr>
        <w:tab/>
        <w:t>Групповое изменение объектов</w:t>
      </w:r>
      <w:r w:rsidRPr="00AC2918">
        <w:rPr>
          <w:sz w:val="24"/>
          <w:szCs w:val="24"/>
        </w:rPr>
        <w:tab/>
        <w:t>683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12.12.1. Особые случаи группового изменения объектов</w:t>
      </w:r>
      <w:r w:rsidRPr="00AC2918">
        <w:rPr>
          <w:sz w:val="24"/>
          <w:szCs w:val="24"/>
        </w:rPr>
        <w:tab/>
        <w:t>685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12.13.</w:t>
      </w:r>
      <w:r w:rsidRPr="00AC2918">
        <w:rPr>
          <w:sz w:val="24"/>
          <w:szCs w:val="24"/>
        </w:rPr>
        <w:tab/>
        <w:t>Настройка и ведение контактной информации</w:t>
      </w:r>
      <w:r w:rsidRPr="00AC2918">
        <w:rPr>
          <w:sz w:val="24"/>
          <w:szCs w:val="24"/>
        </w:rPr>
        <w:tab/>
        <w:t>686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12.13.1.</w:t>
      </w:r>
      <w:r w:rsidRPr="00AC2918">
        <w:rPr>
          <w:sz w:val="24"/>
          <w:szCs w:val="24"/>
        </w:rPr>
        <w:tab/>
        <w:t>Настройка видов контактной информации</w:t>
      </w:r>
      <w:r w:rsidRPr="00AC2918">
        <w:rPr>
          <w:sz w:val="24"/>
          <w:szCs w:val="24"/>
        </w:rPr>
        <w:tab/>
        <w:t>687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12.13.2.</w:t>
      </w:r>
      <w:r w:rsidRPr="00AC2918">
        <w:rPr>
          <w:sz w:val="24"/>
          <w:szCs w:val="24"/>
        </w:rPr>
        <w:tab/>
        <w:t>Адресный классификатор</w:t>
      </w:r>
      <w:r w:rsidRPr="00AC2918">
        <w:rPr>
          <w:sz w:val="24"/>
          <w:szCs w:val="24"/>
        </w:rPr>
        <w:tab/>
        <w:t>689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12.13.3.</w:t>
      </w:r>
      <w:r w:rsidRPr="00AC2918">
        <w:rPr>
          <w:sz w:val="24"/>
          <w:szCs w:val="24"/>
        </w:rPr>
        <w:tab/>
        <w:t>Ведение контактной информации</w:t>
      </w:r>
      <w:r w:rsidRPr="00AC2918">
        <w:rPr>
          <w:sz w:val="24"/>
          <w:szCs w:val="24"/>
        </w:rPr>
        <w:tab/>
        <w:t>690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12.14.</w:t>
      </w:r>
      <w:r w:rsidRPr="00AC2918">
        <w:rPr>
          <w:sz w:val="24"/>
          <w:szCs w:val="24"/>
        </w:rPr>
        <w:tab/>
        <w:t>Дата запрета изменения данных</w:t>
      </w:r>
      <w:r w:rsidRPr="00AC2918">
        <w:rPr>
          <w:sz w:val="24"/>
          <w:szCs w:val="24"/>
        </w:rPr>
        <w:tab/>
        <w:t>691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) 2.14.1. Установка даты запрета изменений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в разрезе пользователей и разделов</w:t>
      </w:r>
      <w:r w:rsidRPr="00AC2918">
        <w:rPr>
          <w:sz w:val="24"/>
          <w:szCs w:val="24"/>
        </w:rPr>
        <w:tab/>
        <w:t>691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12.14.2. Отчеты по настройкам даты запрета изменений</w:t>
      </w:r>
      <w:r w:rsidRPr="00AC2918">
        <w:rPr>
          <w:sz w:val="24"/>
          <w:szCs w:val="24"/>
        </w:rPr>
        <w:tab/>
        <w:t>693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12.15.</w:t>
      </w:r>
      <w:r w:rsidRPr="00AC2918">
        <w:rPr>
          <w:sz w:val="24"/>
          <w:szCs w:val="24"/>
        </w:rPr>
        <w:tab/>
        <w:t>Запрет редактирования реквизитов объектов</w:t>
      </w:r>
      <w:r w:rsidRPr="00AC2918">
        <w:rPr>
          <w:sz w:val="24"/>
          <w:szCs w:val="24"/>
        </w:rPr>
        <w:tab/>
        <w:t>693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12.16.</w:t>
      </w:r>
      <w:r w:rsidRPr="00AC2918">
        <w:rPr>
          <w:sz w:val="24"/>
          <w:szCs w:val="24"/>
        </w:rPr>
        <w:tab/>
        <w:t>Загрузка документа из внешнего файла произвольного формата</w:t>
      </w:r>
      <w:r w:rsidRPr="00AC2918">
        <w:rPr>
          <w:sz w:val="24"/>
          <w:szCs w:val="24"/>
        </w:rPr>
        <w:tab/>
        <w:t>694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12.17.</w:t>
      </w:r>
      <w:r w:rsidRPr="00AC2918">
        <w:rPr>
          <w:sz w:val="24"/>
          <w:szCs w:val="24"/>
        </w:rPr>
        <w:tab/>
        <w:t>Регламентные задания</w:t>
      </w:r>
      <w:r w:rsidRPr="00AC2918">
        <w:rPr>
          <w:sz w:val="24"/>
          <w:szCs w:val="24"/>
        </w:rPr>
        <w:tab/>
        <w:t>695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12.17.1.</w:t>
      </w:r>
      <w:r w:rsidRPr="00AC2918">
        <w:rPr>
          <w:sz w:val="24"/>
          <w:szCs w:val="24"/>
        </w:rPr>
        <w:tab/>
        <w:t>Настройка регламентных заданий</w:t>
      </w:r>
      <w:r w:rsidRPr="00AC2918">
        <w:rPr>
          <w:sz w:val="24"/>
          <w:szCs w:val="24"/>
        </w:rPr>
        <w:tab/>
        <w:t>696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12.17.2.</w:t>
      </w:r>
      <w:r w:rsidRPr="00AC2918">
        <w:rPr>
          <w:sz w:val="24"/>
          <w:szCs w:val="24"/>
        </w:rPr>
        <w:tab/>
        <w:t>Исполнение регламентных заданий</w:t>
      </w:r>
      <w:r w:rsidRPr="00AC2918">
        <w:rPr>
          <w:sz w:val="24"/>
          <w:szCs w:val="24"/>
        </w:rPr>
        <w:tab/>
        <w:t>697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12.18.</w:t>
      </w:r>
      <w:r w:rsidRPr="00AC2918">
        <w:rPr>
          <w:sz w:val="24"/>
          <w:szCs w:val="24"/>
        </w:rPr>
        <w:tab/>
        <w:t>Просмотр и контроль журнала регистрации</w:t>
      </w:r>
      <w:r w:rsidRPr="00AC2918">
        <w:rPr>
          <w:sz w:val="24"/>
          <w:szCs w:val="24"/>
        </w:rPr>
        <w:tab/>
        <w:t>698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12.18.1.</w:t>
      </w:r>
      <w:r w:rsidRPr="00AC2918">
        <w:rPr>
          <w:sz w:val="24"/>
          <w:szCs w:val="24"/>
        </w:rPr>
        <w:tab/>
        <w:t>Просмотр журнала регистрации</w:t>
      </w:r>
      <w:r w:rsidRPr="00AC2918">
        <w:rPr>
          <w:sz w:val="24"/>
          <w:szCs w:val="24"/>
        </w:rPr>
        <w:tab/>
        <w:t>698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12.18.2.</w:t>
      </w:r>
      <w:r w:rsidRPr="00AC2918">
        <w:rPr>
          <w:sz w:val="24"/>
          <w:szCs w:val="24"/>
        </w:rPr>
        <w:tab/>
        <w:t>Контроль журнала регистрации</w:t>
      </w:r>
      <w:r w:rsidRPr="00AC2918">
        <w:rPr>
          <w:sz w:val="24"/>
          <w:szCs w:val="24"/>
        </w:rPr>
        <w:tab/>
        <w:t>699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12.19.</w:t>
      </w:r>
      <w:r w:rsidRPr="00AC2918">
        <w:rPr>
          <w:sz w:val="24"/>
          <w:szCs w:val="24"/>
        </w:rPr>
        <w:tab/>
        <w:t>Удаление помеченных объектов</w:t>
      </w:r>
      <w:r w:rsidRPr="00AC2918">
        <w:rPr>
          <w:sz w:val="24"/>
          <w:szCs w:val="24"/>
        </w:rPr>
        <w:tab/>
        <w:t>700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12.20.</w:t>
      </w:r>
      <w:r w:rsidRPr="00AC2918">
        <w:rPr>
          <w:sz w:val="24"/>
          <w:szCs w:val="24"/>
        </w:rPr>
        <w:tab/>
        <w:t>Резервное копирование информационной базы</w:t>
      </w:r>
      <w:r w:rsidRPr="00AC2918">
        <w:rPr>
          <w:sz w:val="24"/>
          <w:szCs w:val="24"/>
        </w:rPr>
        <w:tab/>
        <w:t>701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12.20.1.</w:t>
      </w:r>
      <w:r w:rsidRPr="00AC2918">
        <w:rPr>
          <w:sz w:val="24"/>
          <w:szCs w:val="24"/>
        </w:rPr>
        <w:tab/>
        <w:t>Настройка автоматического резервного копирования</w:t>
      </w:r>
      <w:r w:rsidRPr="00AC2918">
        <w:rPr>
          <w:sz w:val="24"/>
          <w:szCs w:val="24"/>
        </w:rPr>
        <w:tab/>
        <w:t>702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12.20.2.</w:t>
      </w:r>
      <w:r w:rsidRPr="00AC2918">
        <w:rPr>
          <w:sz w:val="24"/>
          <w:szCs w:val="24"/>
        </w:rPr>
        <w:tab/>
        <w:t>Процедура резервного копирования</w:t>
      </w:r>
      <w:r w:rsidRPr="00AC2918">
        <w:rPr>
          <w:sz w:val="24"/>
          <w:szCs w:val="24"/>
        </w:rPr>
        <w:tab/>
        <w:t>703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12.20.3.</w:t>
      </w:r>
      <w:r w:rsidRPr="00AC2918">
        <w:rPr>
          <w:sz w:val="24"/>
          <w:szCs w:val="24"/>
        </w:rPr>
        <w:tab/>
        <w:t>Создание резервных копий вручную</w:t>
      </w:r>
      <w:r w:rsidRPr="00AC2918">
        <w:rPr>
          <w:sz w:val="24"/>
          <w:szCs w:val="24"/>
        </w:rPr>
        <w:tab/>
        <w:t>704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12.20.4.</w:t>
      </w:r>
      <w:r w:rsidRPr="00AC2918">
        <w:rPr>
          <w:sz w:val="24"/>
          <w:szCs w:val="24"/>
        </w:rPr>
        <w:tab/>
        <w:t>Восстановление данных из резервной копии</w:t>
      </w:r>
      <w:r w:rsidRPr="00AC2918">
        <w:rPr>
          <w:sz w:val="24"/>
          <w:szCs w:val="24"/>
        </w:rPr>
        <w:tab/>
        <w:t>705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12.21.</w:t>
      </w:r>
      <w:r w:rsidRPr="00AC2918">
        <w:rPr>
          <w:sz w:val="24"/>
          <w:szCs w:val="24"/>
        </w:rPr>
        <w:tab/>
        <w:t>Свертка информационной базы</w:t>
      </w:r>
      <w:r w:rsidRPr="00AC2918">
        <w:rPr>
          <w:sz w:val="24"/>
          <w:szCs w:val="24"/>
        </w:rPr>
        <w:tab/>
        <w:t>705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12.22.</w:t>
      </w:r>
      <w:r w:rsidRPr="00AC2918">
        <w:rPr>
          <w:sz w:val="24"/>
          <w:szCs w:val="24"/>
        </w:rPr>
        <w:tab/>
        <w:t>Завершение работы пользователей</w:t>
      </w:r>
      <w:r w:rsidRPr="00AC2918">
        <w:rPr>
          <w:sz w:val="24"/>
          <w:szCs w:val="24"/>
        </w:rPr>
        <w:tab/>
        <w:t>707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12.22.1.</w:t>
      </w:r>
      <w:r w:rsidRPr="00AC2918">
        <w:rPr>
          <w:sz w:val="24"/>
          <w:szCs w:val="24"/>
        </w:rPr>
        <w:tab/>
        <w:t>Блокировка работы пользователей</w:t>
      </w:r>
      <w:r w:rsidRPr="00AC2918">
        <w:rPr>
          <w:sz w:val="24"/>
          <w:szCs w:val="24"/>
        </w:rPr>
        <w:tab/>
        <w:t>707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12.22.2.</w:t>
      </w:r>
      <w:r w:rsidRPr="00AC2918">
        <w:rPr>
          <w:sz w:val="24"/>
          <w:szCs w:val="24"/>
        </w:rPr>
        <w:tab/>
        <w:t>Снятие блокировки работы пользователей</w:t>
      </w:r>
      <w:r w:rsidRPr="00AC2918">
        <w:rPr>
          <w:sz w:val="24"/>
          <w:szCs w:val="24"/>
        </w:rPr>
        <w:tab/>
        <w:t>709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12.22.3.</w:t>
      </w:r>
      <w:r w:rsidRPr="00AC2918">
        <w:rPr>
          <w:sz w:val="24"/>
          <w:szCs w:val="24"/>
        </w:rPr>
        <w:tab/>
        <w:t>Список активных пользователей</w:t>
      </w:r>
      <w:r w:rsidRPr="00AC2918">
        <w:rPr>
          <w:sz w:val="24"/>
          <w:szCs w:val="24"/>
        </w:rPr>
        <w:tab/>
        <w:t>710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12.23.</w:t>
      </w:r>
      <w:r w:rsidRPr="00AC2918">
        <w:rPr>
          <w:sz w:val="24"/>
          <w:szCs w:val="24"/>
        </w:rPr>
        <w:tab/>
        <w:t>Версионирование объектов</w:t>
      </w:r>
      <w:r w:rsidRPr="00AC2918">
        <w:rPr>
          <w:sz w:val="24"/>
          <w:szCs w:val="24"/>
        </w:rPr>
        <w:tab/>
        <w:t>711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12.23.1.</w:t>
      </w:r>
      <w:r w:rsidRPr="00AC2918">
        <w:rPr>
          <w:sz w:val="24"/>
          <w:szCs w:val="24"/>
        </w:rPr>
        <w:tab/>
        <w:t>Настройка версионирования объектов</w:t>
      </w:r>
      <w:r w:rsidRPr="00AC2918">
        <w:rPr>
          <w:sz w:val="24"/>
          <w:szCs w:val="24"/>
        </w:rPr>
        <w:tab/>
        <w:t>712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12.23.2.</w:t>
      </w:r>
      <w:r w:rsidRPr="00AC2918">
        <w:rPr>
          <w:sz w:val="24"/>
          <w:szCs w:val="24"/>
        </w:rPr>
        <w:tab/>
        <w:t>Просмотр истории изменений объекта</w:t>
      </w:r>
      <w:r w:rsidRPr="00AC2918">
        <w:rPr>
          <w:sz w:val="24"/>
          <w:szCs w:val="24"/>
        </w:rPr>
        <w:tab/>
        <w:t>713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12.24.</w:t>
      </w:r>
      <w:r w:rsidRPr="00AC2918">
        <w:rPr>
          <w:sz w:val="24"/>
          <w:szCs w:val="24"/>
        </w:rPr>
        <w:tab/>
        <w:t>Обмен с сайтами</w:t>
      </w:r>
      <w:r w:rsidRPr="00AC2918">
        <w:rPr>
          <w:sz w:val="24"/>
          <w:szCs w:val="24"/>
        </w:rPr>
        <w:tab/>
        <w:t>713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12.24.1.</w:t>
      </w:r>
      <w:r w:rsidRPr="00AC2918">
        <w:rPr>
          <w:sz w:val="24"/>
          <w:szCs w:val="24"/>
        </w:rPr>
        <w:tab/>
        <w:t>Настройка обмена с сайтами</w:t>
      </w:r>
      <w:r w:rsidRPr="00AC2918">
        <w:rPr>
          <w:sz w:val="24"/>
          <w:szCs w:val="24"/>
        </w:rPr>
        <w:tab/>
        <w:t>714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12.24.2.</w:t>
      </w:r>
      <w:r w:rsidRPr="00AC2918">
        <w:rPr>
          <w:sz w:val="24"/>
          <w:szCs w:val="24"/>
        </w:rPr>
        <w:tab/>
        <w:t>Обмен с сайтом</w:t>
      </w:r>
      <w:r w:rsidRPr="00AC2918">
        <w:rPr>
          <w:sz w:val="24"/>
          <w:szCs w:val="24"/>
        </w:rPr>
        <w:tab/>
      </w:r>
      <w:r w:rsidRPr="00AC2918">
        <w:rPr>
          <w:sz w:val="24"/>
          <w:szCs w:val="24"/>
        </w:rPr>
        <w:tab/>
        <w:t>718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12.25.</w:t>
      </w:r>
      <w:r w:rsidRPr="00AC2918">
        <w:rPr>
          <w:sz w:val="24"/>
          <w:szCs w:val="24"/>
        </w:rPr>
        <w:tab/>
        <w:t>Перенос данных из программы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«1С:Предприятие 7.7. Торговля и Склад»</w:t>
      </w:r>
      <w:r w:rsidRPr="00AC2918">
        <w:rPr>
          <w:sz w:val="24"/>
          <w:szCs w:val="24"/>
        </w:rPr>
        <w:tab/>
        <w:t>720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12.25.1.</w:t>
      </w:r>
      <w:r w:rsidRPr="00AC2918">
        <w:rPr>
          <w:sz w:val="24"/>
          <w:szCs w:val="24"/>
        </w:rPr>
        <w:tab/>
        <w:t>Подготовка информационной базы ТиС к переносу данных</w:t>
      </w:r>
      <w:r w:rsidRPr="00AC2918">
        <w:rPr>
          <w:sz w:val="24"/>
          <w:szCs w:val="24"/>
        </w:rPr>
        <w:tab/>
        <w:t>720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12.25.2.</w:t>
      </w:r>
      <w:r w:rsidRPr="00AC2918">
        <w:rPr>
          <w:sz w:val="24"/>
          <w:szCs w:val="24"/>
        </w:rPr>
        <w:tab/>
        <w:t>Основные положения</w:t>
      </w:r>
      <w:r w:rsidRPr="00AC2918">
        <w:rPr>
          <w:sz w:val="24"/>
          <w:szCs w:val="24"/>
        </w:rPr>
        <w:tab/>
        <w:t>722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12.25.3.</w:t>
      </w:r>
      <w:r w:rsidRPr="00AC2918">
        <w:rPr>
          <w:sz w:val="24"/>
          <w:szCs w:val="24"/>
        </w:rPr>
        <w:tab/>
        <w:t>Помощник перехода</w:t>
      </w:r>
      <w:r w:rsidRPr="00AC2918">
        <w:rPr>
          <w:sz w:val="24"/>
          <w:szCs w:val="24"/>
        </w:rPr>
        <w:tab/>
        <w:t>725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12.26.</w:t>
      </w:r>
      <w:r w:rsidRPr="00AC2918">
        <w:rPr>
          <w:sz w:val="24"/>
          <w:szCs w:val="24"/>
        </w:rPr>
        <w:tab/>
        <w:t>Перенос данных из конфигурации «Управление торговлей»,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редакция 10.3</w:t>
      </w:r>
      <w:r w:rsidRPr="00AC2918">
        <w:rPr>
          <w:sz w:val="24"/>
          <w:szCs w:val="24"/>
        </w:rPr>
        <w:tab/>
        <w:t>727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12.26.1.</w:t>
      </w:r>
      <w:r w:rsidRPr="00AC2918">
        <w:rPr>
          <w:sz w:val="24"/>
          <w:szCs w:val="24"/>
        </w:rPr>
        <w:tab/>
        <w:t>Подготовка информационной базы УТ 10.3 к переносу данных</w:t>
      </w:r>
      <w:r w:rsidRPr="00AC2918">
        <w:rPr>
          <w:sz w:val="24"/>
          <w:szCs w:val="24"/>
        </w:rPr>
        <w:tab/>
        <w:t>728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12.26.2.</w:t>
      </w:r>
      <w:r w:rsidRPr="00AC2918">
        <w:rPr>
          <w:sz w:val="24"/>
          <w:szCs w:val="24"/>
        </w:rPr>
        <w:tab/>
        <w:t>Выгрузка данных из информационной базы УТ 10.3</w:t>
      </w:r>
      <w:r w:rsidRPr="00AC2918">
        <w:rPr>
          <w:sz w:val="24"/>
          <w:szCs w:val="24"/>
        </w:rPr>
        <w:tab/>
        <w:t>729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12.26.3.</w:t>
      </w:r>
      <w:r w:rsidRPr="00AC2918">
        <w:rPr>
          <w:sz w:val="24"/>
          <w:szCs w:val="24"/>
        </w:rPr>
        <w:tab/>
        <w:t>Загрузка данных в информационную базу УТ 11</w:t>
      </w:r>
      <w:r w:rsidRPr="00AC2918">
        <w:rPr>
          <w:sz w:val="24"/>
          <w:szCs w:val="24"/>
        </w:rPr>
        <w:tab/>
        <w:t>731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12.26.4.</w:t>
      </w:r>
      <w:r w:rsidRPr="00AC2918">
        <w:rPr>
          <w:sz w:val="24"/>
          <w:szCs w:val="24"/>
        </w:rPr>
        <w:tab/>
        <w:t>Проверка корректности загруженных данных</w:t>
      </w:r>
      <w:r w:rsidRPr="00AC2918">
        <w:rPr>
          <w:sz w:val="24"/>
          <w:szCs w:val="24"/>
        </w:rPr>
        <w:tab/>
        <w:t>731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12.27.</w:t>
      </w:r>
      <w:r w:rsidRPr="00AC2918">
        <w:rPr>
          <w:sz w:val="24"/>
          <w:szCs w:val="24"/>
        </w:rPr>
        <w:tab/>
        <w:t>Обновление конфигурации</w:t>
      </w:r>
      <w:r w:rsidRPr="00AC2918">
        <w:rPr>
          <w:sz w:val="24"/>
          <w:szCs w:val="24"/>
        </w:rPr>
        <w:tab/>
        <w:t>731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12.27.1.</w:t>
      </w:r>
      <w:r w:rsidRPr="00AC2918">
        <w:rPr>
          <w:sz w:val="24"/>
          <w:szCs w:val="24"/>
        </w:rPr>
        <w:tab/>
        <w:t>Обновление конфигурации через Интернет</w:t>
      </w:r>
      <w:r w:rsidRPr="00AC2918">
        <w:rPr>
          <w:sz w:val="24"/>
          <w:szCs w:val="24"/>
        </w:rPr>
        <w:tab/>
      </w:r>
      <w:r w:rsidRPr="00AC2918">
        <w:rPr>
          <w:sz w:val="24"/>
          <w:szCs w:val="24"/>
        </w:rPr>
        <w:tab/>
      </w:r>
      <w:r w:rsidRPr="00AC2918">
        <w:rPr>
          <w:sz w:val="24"/>
          <w:szCs w:val="24"/>
        </w:rPr>
        <w:tab/>
        <w:t>732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12.27.2.</w:t>
      </w:r>
      <w:r w:rsidRPr="00AC2918">
        <w:rPr>
          <w:sz w:val="24"/>
          <w:szCs w:val="24"/>
        </w:rPr>
        <w:tab/>
        <w:t>Обновление конфигурации с диска ИТС</w:t>
      </w:r>
      <w:r w:rsidRPr="00AC2918">
        <w:rPr>
          <w:sz w:val="24"/>
          <w:szCs w:val="24"/>
        </w:rPr>
        <w:tab/>
        <w:t>734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12.27.3.</w:t>
      </w:r>
      <w:r w:rsidRPr="00AC2918">
        <w:rPr>
          <w:sz w:val="24"/>
          <w:szCs w:val="24"/>
        </w:rPr>
        <w:tab/>
        <w:t>Обновление конфигурации из произвольного файла</w:t>
      </w:r>
      <w:r w:rsidRPr="00AC2918">
        <w:rPr>
          <w:sz w:val="24"/>
          <w:szCs w:val="24"/>
        </w:rPr>
        <w:tab/>
        <w:t>735</w:t>
      </w:r>
    </w:p>
    <w:p w:rsidR="00AC2918" w:rsidRDefault="00AC2918" w:rsidP="00AC2918">
      <w:pPr>
        <w:pStyle w:val="a4"/>
        <w:ind w:left="20" w:right="20"/>
      </w:pPr>
    </w:p>
    <w:p w:rsidR="00AC2918" w:rsidRDefault="00AC2918" w:rsidP="00AC2918">
      <w:pPr>
        <w:pStyle w:val="a4"/>
        <w:ind w:left="20" w:right="20"/>
      </w:pPr>
    </w:p>
    <w:p w:rsidR="00AC2918" w:rsidRDefault="00AC2918" w:rsidP="00AC2918">
      <w:pPr>
        <w:pStyle w:val="a4"/>
        <w:ind w:left="20" w:right="20"/>
      </w:pPr>
      <w:r>
        <w:t>ВВЕДЕНИЕ</w:t>
      </w:r>
    </w:p>
    <w:p w:rsidR="00AC2918" w:rsidRDefault="00AC2918" w:rsidP="00AC2918">
      <w:pPr>
        <w:pStyle w:val="a4"/>
        <w:ind w:left="20" w:right="20"/>
      </w:pPr>
      <w:r>
        <w:t>«1С:Предприятие 8» является универсальной системой для автоматизации учета. Она может поддерживать различные системы и методологии учета, использоваться на предпри¬ятиях разных видов деятельности.</w:t>
      </w:r>
    </w:p>
    <w:p w:rsidR="00AC2918" w:rsidRDefault="00AC2918" w:rsidP="00AC2918">
      <w:pPr>
        <w:pStyle w:val="a4"/>
        <w:ind w:left="20" w:right="20"/>
      </w:pPr>
      <w:r>
        <w:t>В системе «1С:Предприятие 8» особенности ведения учета задаются (настраиваются) в конфигурации. К ним относятся состав и структура используемых справочников, документов, отчетов, система хранения оперативных итогов и т. д.</w:t>
      </w:r>
    </w:p>
    <w:p w:rsidR="00AC2918" w:rsidRDefault="00AC2918" w:rsidP="00AC2918">
      <w:pPr>
        <w:pStyle w:val="a4"/>
        <w:ind w:left="20" w:right="20"/>
      </w:pPr>
      <w:r>
        <w:t>Данная книга представляет собой описание конфигурации «Управление торговлей» системы «1С:Предприятие 8».</w:t>
      </w:r>
    </w:p>
    <w:p w:rsidR="00AC2918" w:rsidRDefault="00AC2918" w:rsidP="00AC2918">
      <w:pPr>
        <w:pStyle w:val="a4"/>
        <w:ind w:left="20" w:right="20"/>
      </w:pPr>
      <w:r>
        <w:t>Конфигурация предназначена для автоматизации учета в организациях, занимающихся оптово-розничной торговлей. Она позволяет вести оперативный учет наличия и движения товаров, состояния взаиморасчетов с партнерами (клиентами, поставщиками).</w:t>
      </w:r>
    </w:p>
    <w:p w:rsidR="00AC2918" w:rsidRDefault="00AC2918" w:rsidP="00AC2918">
      <w:pPr>
        <w:pStyle w:val="a4"/>
        <w:ind w:left="20" w:right="20"/>
      </w:pPr>
      <w:r>
        <w:t>В комплект поставки программного продукта входят две информационные базы, имеющие одинаковую конфигурацию: демонстрационная и основная.</w:t>
      </w:r>
    </w:p>
    <w:p w:rsidR="00AC2918" w:rsidRDefault="00AC2918" w:rsidP="00AC2918">
      <w:pPr>
        <w:pStyle w:val="a4"/>
        <w:ind w:left="20" w:right="20"/>
      </w:pPr>
      <w:r>
        <w:t>Демонстрационная информационная база предназначена для того, чтобы продемонстрировать практическую работу опи¬сываемой конфигурации, и уже содержит набор документов и операций абстрактной организации. Демонстрационную базу следует использовать для освоения конфигурации.</w:t>
      </w:r>
    </w:p>
    <w:p w:rsidR="00AC2918" w:rsidRDefault="00AC2918" w:rsidP="00AC2918">
      <w:pPr>
        <w:pStyle w:val="a4"/>
        <w:ind w:left="20" w:right="20"/>
      </w:pPr>
      <w:r>
        <w:t>Основная информационная база предназначена собственно для ведения учета.</w:t>
      </w:r>
    </w:p>
    <w:p w:rsidR="00AC2918" w:rsidRDefault="00AC2918" w:rsidP="00AC2918">
      <w:pPr>
        <w:pStyle w:val="a4"/>
        <w:ind w:left="20" w:right="20"/>
      </w:pPr>
    </w:p>
    <w:p w:rsidR="00AC2918" w:rsidRDefault="00AC2918" w:rsidP="00AC2918">
      <w:pPr>
        <w:pStyle w:val="a4"/>
        <w:ind w:left="20" w:right="20"/>
      </w:pPr>
    </w:p>
    <w:p w:rsidR="00AC2918" w:rsidRDefault="00AC2918" w:rsidP="00AC2918">
      <w:pPr>
        <w:pStyle w:val="a4"/>
        <w:ind w:left="20" w:right="20"/>
      </w:pPr>
    </w:p>
    <w:p w:rsidR="00AC2918" w:rsidRDefault="00AC2918" w:rsidP="00AC2918">
      <w:pPr>
        <w:pStyle w:val="a4"/>
        <w:ind w:left="20" w:right="20"/>
      </w:pPr>
    </w:p>
    <w:p w:rsidR="00AC2918" w:rsidRDefault="00AC2918" w:rsidP="00AC2918">
      <w:pPr>
        <w:pStyle w:val="a4"/>
        <w:ind w:left="20" w:right="20"/>
      </w:pPr>
    </w:p>
    <w:p w:rsidR="00AC2918" w:rsidRDefault="00AC2918" w:rsidP="00AC2918">
      <w:pPr>
        <w:pStyle w:val="a4"/>
        <w:ind w:left="20" w:right="20"/>
      </w:pPr>
    </w:p>
    <w:p w:rsidR="00AC2918" w:rsidRDefault="00AC2918" w:rsidP="00AC2918">
      <w:pPr>
        <w:pStyle w:val="a4"/>
        <w:ind w:left="20" w:right="20"/>
      </w:pPr>
    </w:p>
    <w:p w:rsidR="00AC2918" w:rsidRDefault="00AC2918" w:rsidP="00AC2918">
      <w:pPr>
        <w:pStyle w:val="a4"/>
        <w:ind w:left="20" w:right="20"/>
      </w:pPr>
    </w:p>
    <w:p w:rsidR="00AC2918" w:rsidRDefault="00AC2918" w:rsidP="00AC2918">
      <w:pPr>
        <w:pStyle w:val="a4"/>
        <w:ind w:left="20" w:right="20"/>
      </w:pPr>
    </w:p>
    <w:p w:rsidR="00AC2918" w:rsidRDefault="00AC2918" w:rsidP="00AC2918">
      <w:pPr>
        <w:pStyle w:val="a4"/>
        <w:ind w:left="20" w:right="20"/>
      </w:pPr>
    </w:p>
    <w:p w:rsidR="00AC2918" w:rsidRDefault="00AC2918">
      <w:pPr>
        <w:pStyle w:val="a4"/>
        <w:shd w:val="clear" w:color="auto" w:fill="auto"/>
        <w:ind w:left="20" w:right="20" w:firstLine="0"/>
      </w:pPr>
    </w:p>
    <w:sectPr w:rsidR="00AC2918" w:rsidSect="00AE4EF2">
      <w:headerReference w:type="even" r:id="rId10"/>
      <w:headerReference w:type="default" r:id="rId11"/>
      <w:headerReference w:type="first" r:id="rId12"/>
      <w:type w:val="continuous"/>
      <w:pgSz w:w="11909" w:h="16834" w:code="9"/>
      <w:pgMar w:top="1134" w:right="1134" w:bottom="1134" w:left="1134" w:header="0" w:footer="6" w:gutter="0"/>
      <w:cols w:space="720"/>
      <w:noEndnot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8259B" w:rsidRDefault="00E8259B">
      <w:r>
        <w:separator/>
      </w:r>
    </w:p>
  </w:endnote>
  <w:endnote w:type="continuationSeparator" w:id="0">
    <w:p w:rsidR="00E8259B" w:rsidRDefault="00E8259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rebuchet MS">
    <w:panose1 w:val="020B0603020202020204"/>
    <w:charset w:val="CC"/>
    <w:family w:val="swiss"/>
    <w:pitch w:val="variable"/>
    <w:sig w:usb0="00000287" w:usb1="00000000" w:usb2="00000000" w:usb3="00000000" w:csb0="0000009F" w:csb1="00000000"/>
  </w:font>
  <w:font w:name="Segoe UI">
    <w:panose1 w:val="020B0502040204020203"/>
    <w:charset w:val="CC"/>
    <w:family w:val="swiss"/>
    <w:pitch w:val="variable"/>
    <w:sig w:usb0="E10022FF" w:usb1="C000E47F" w:usb2="00000029" w:usb3="00000000" w:csb0="000001D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8259B" w:rsidRDefault="00E8259B">
      <w:r>
        <w:separator/>
      </w:r>
    </w:p>
  </w:footnote>
  <w:footnote w:type="continuationSeparator" w:id="0">
    <w:p w:rsidR="00E8259B" w:rsidRDefault="00E8259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00000" w:rsidRDefault="00E8259B">
    <w:pPr>
      <w:pStyle w:val="a6"/>
      <w:framePr w:h="173" w:wrap="none" w:vAnchor="text" w:hAnchor="page" w:x="3627" w:y="4813"/>
      <w:shd w:val="clear" w:color="auto" w:fill="auto"/>
      <w:jc w:val="both"/>
    </w:pPr>
    <w:r>
      <w:fldChar w:fldCharType="begin"/>
    </w:r>
    <w:r>
      <w:instrText xml:space="preserve"> PAGE \* MERGEFORMAT </w:instrText>
    </w:r>
    <w:r>
      <w:fldChar w:fldCharType="separate"/>
    </w:r>
    <w:r w:rsidRPr="00E8259B">
      <w:rPr>
        <w:rStyle w:val="TrebuchetMS"/>
        <w:noProof/>
      </w:rPr>
      <w:t>4</w:t>
    </w:r>
    <w:r>
      <w:fldChar w:fldCharType="end"/>
    </w:r>
  </w:p>
  <w:p w:rsidR="00000000" w:rsidRDefault="00E8259B">
    <w:pPr>
      <w:pStyle w:val="a6"/>
      <w:framePr w:h="389" w:wrap="none" w:vAnchor="text" w:hAnchor="page" w:x="5768" w:y="4813"/>
      <w:shd w:val="clear" w:color="auto" w:fill="auto"/>
      <w:jc w:val="both"/>
    </w:pPr>
    <w:r>
      <w:rPr>
        <w:rStyle w:val="TrebuchetMS"/>
      </w:rPr>
      <w:t>1С:Предприятие 8. Конфигурация «Управление торговлей».</w:t>
    </w:r>
  </w:p>
  <w:p w:rsidR="00000000" w:rsidRDefault="00E8259B">
    <w:pPr>
      <w:pStyle w:val="a6"/>
      <w:framePr w:h="389" w:wrap="none" w:vAnchor="text" w:hAnchor="page" w:x="5768" w:y="4813"/>
      <w:shd w:val="clear" w:color="auto" w:fill="auto"/>
      <w:jc w:val="right"/>
    </w:pPr>
    <w:r>
      <w:rPr>
        <w:rStyle w:val="TrebuchetMS"/>
      </w:rPr>
      <w:t>Редакция 11.1. Описание</w:t>
    </w:r>
  </w:p>
  <w:p w:rsidR="00000000" w:rsidRDefault="00E8259B">
    <w:pPr>
      <w:rPr>
        <w:color w:val="auto"/>
        <w:sz w:val="2"/>
        <w:szCs w:val="2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00000" w:rsidRDefault="00E8259B">
    <w:pPr>
      <w:pStyle w:val="a6"/>
      <w:framePr w:h="173" w:wrap="none" w:vAnchor="text" w:hAnchor="page" w:x="3627" w:y="4813"/>
      <w:shd w:val="clear" w:color="auto" w:fill="auto"/>
      <w:jc w:val="both"/>
    </w:pPr>
    <w:r>
      <w:fldChar w:fldCharType="begin"/>
    </w:r>
    <w:r>
      <w:instrText xml:space="preserve"> PAGE \* MERGEFORMAT </w:instrText>
    </w:r>
    <w:r>
      <w:fldChar w:fldCharType="separate"/>
    </w:r>
    <w:r w:rsidR="00AC2918" w:rsidRPr="00AC2918">
      <w:rPr>
        <w:rStyle w:val="TrebuchetMS"/>
        <w:noProof/>
      </w:rPr>
      <w:t>16</w:t>
    </w:r>
    <w:r>
      <w:fldChar w:fldCharType="end"/>
    </w:r>
  </w:p>
  <w:p w:rsidR="00000000" w:rsidRDefault="00E8259B">
    <w:pPr>
      <w:pStyle w:val="a6"/>
      <w:framePr w:h="389" w:wrap="none" w:vAnchor="text" w:hAnchor="page" w:x="5768" w:y="4813"/>
      <w:shd w:val="clear" w:color="auto" w:fill="auto"/>
      <w:jc w:val="both"/>
    </w:pPr>
    <w:r>
      <w:rPr>
        <w:rStyle w:val="TrebuchetMS"/>
      </w:rPr>
      <w:t>1С:Предприятие 8. Конфигурация «Управление торговлей».</w:t>
    </w:r>
  </w:p>
  <w:p w:rsidR="00000000" w:rsidRDefault="00E8259B">
    <w:pPr>
      <w:pStyle w:val="a6"/>
      <w:framePr w:h="389" w:wrap="none" w:vAnchor="text" w:hAnchor="page" w:x="5768" w:y="4813"/>
      <w:shd w:val="clear" w:color="auto" w:fill="auto"/>
      <w:jc w:val="right"/>
    </w:pPr>
    <w:r>
      <w:rPr>
        <w:rStyle w:val="TrebuchetMS"/>
      </w:rPr>
      <w:t>Редакция 11.1. Описание</w:t>
    </w:r>
  </w:p>
  <w:p w:rsidR="00000000" w:rsidRDefault="00E8259B">
    <w:pPr>
      <w:rPr>
        <w:color w:val="auto"/>
        <w:sz w:val="2"/>
        <w:szCs w:val="2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00000" w:rsidRDefault="00E8259B">
    <w:pPr>
      <w:pStyle w:val="a6"/>
      <w:framePr w:h="173" w:wrap="none" w:vAnchor="text" w:hAnchor="page" w:x="3627" w:y="4813"/>
      <w:shd w:val="clear" w:color="auto" w:fill="auto"/>
      <w:jc w:val="both"/>
    </w:pPr>
    <w:r>
      <w:fldChar w:fldCharType="begin"/>
    </w:r>
    <w:r>
      <w:instrText xml:space="preserve"> PAGE \* MERGEFORMAT </w:instrText>
    </w:r>
    <w:r>
      <w:fldChar w:fldCharType="separate"/>
    </w:r>
    <w:r w:rsidR="00AC2918" w:rsidRPr="00AC2918">
      <w:rPr>
        <w:rStyle w:val="TrebuchetMS"/>
        <w:noProof/>
      </w:rPr>
      <w:t>17</w:t>
    </w:r>
    <w:r>
      <w:fldChar w:fldCharType="end"/>
    </w:r>
  </w:p>
  <w:p w:rsidR="00000000" w:rsidRDefault="00E8259B">
    <w:pPr>
      <w:pStyle w:val="a6"/>
      <w:framePr w:h="389" w:wrap="none" w:vAnchor="text" w:hAnchor="page" w:x="5768" w:y="4813"/>
      <w:shd w:val="clear" w:color="auto" w:fill="auto"/>
      <w:jc w:val="both"/>
    </w:pPr>
    <w:r>
      <w:rPr>
        <w:rStyle w:val="TrebuchetMS"/>
      </w:rPr>
      <w:t>1С:Предприятие 8. Конфигурация «Управление торговлей».</w:t>
    </w:r>
  </w:p>
  <w:p w:rsidR="00000000" w:rsidRDefault="00E8259B">
    <w:pPr>
      <w:pStyle w:val="a6"/>
      <w:framePr w:h="389" w:wrap="none" w:vAnchor="text" w:hAnchor="page" w:x="5768" w:y="4813"/>
      <w:shd w:val="clear" w:color="auto" w:fill="auto"/>
      <w:jc w:val="right"/>
    </w:pPr>
    <w:r>
      <w:rPr>
        <w:rStyle w:val="TrebuchetMS"/>
      </w:rPr>
      <w:t>Р</w:t>
    </w:r>
    <w:r>
      <w:rPr>
        <w:rStyle w:val="TrebuchetMS"/>
      </w:rPr>
      <w:t>едакция 11.1. Описание</w:t>
    </w:r>
  </w:p>
  <w:p w:rsidR="00000000" w:rsidRDefault="00E8259B">
    <w:pPr>
      <w:rPr>
        <w:color w:val="auto"/>
        <w:sz w:val="2"/>
        <w:szCs w:val="2"/>
      </w:rPr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00000" w:rsidRDefault="00E8259B">
    <w:pPr>
      <w:pStyle w:val="a6"/>
      <w:framePr w:h="173" w:wrap="none" w:vAnchor="text" w:hAnchor="page" w:x="3627" w:y="4813"/>
      <w:shd w:val="clear" w:color="auto" w:fill="auto"/>
      <w:jc w:val="both"/>
    </w:pPr>
    <w:r>
      <w:fldChar w:fldCharType="begin"/>
    </w:r>
    <w:r>
      <w:instrText xml:space="preserve"> PAGE \* MERGEFORMAT </w:instrText>
    </w:r>
    <w:r>
      <w:fldChar w:fldCharType="separate"/>
    </w:r>
    <w:r w:rsidR="00AC2918" w:rsidRPr="00AC2918">
      <w:rPr>
        <w:rStyle w:val="TrebuchetMS"/>
        <w:noProof/>
      </w:rPr>
      <w:t>22</w:t>
    </w:r>
    <w:r>
      <w:fldChar w:fldCharType="end"/>
    </w:r>
  </w:p>
  <w:p w:rsidR="00000000" w:rsidRDefault="00E8259B">
    <w:pPr>
      <w:pStyle w:val="a6"/>
      <w:framePr w:h="389" w:wrap="none" w:vAnchor="text" w:hAnchor="page" w:x="5768" w:y="4813"/>
      <w:shd w:val="clear" w:color="auto" w:fill="auto"/>
      <w:jc w:val="both"/>
    </w:pPr>
    <w:r>
      <w:rPr>
        <w:rStyle w:val="TrebuchetMS"/>
      </w:rPr>
      <w:t>1С</w:t>
    </w:r>
    <w:r>
      <w:rPr>
        <w:rStyle w:val="TrebuchetMS"/>
      </w:rPr>
      <w:t>:Предприятие 8. Конфигурация «Управление торговлей».</w:t>
    </w:r>
  </w:p>
  <w:p w:rsidR="00000000" w:rsidRDefault="00E8259B">
    <w:pPr>
      <w:pStyle w:val="a6"/>
      <w:framePr w:h="389" w:wrap="none" w:vAnchor="text" w:hAnchor="page" w:x="5768" w:y="4813"/>
      <w:shd w:val="clear" w:color="auto" w:fill="auto"/>
      <w:jc w:val="right"/>
    </w:pPr>
    <w:r>
      <w:rPr>
        <w:rStyle w:val="TrebuchetMS"/>
      </w:rPr>
      <w:t>Редакция 11.1. Описание</w:t>
    </w:r>
  </w:p>
  <w:p w:rsidR="00000000" w:rsidRDefault="00E8259B">
    <w:pPr>
      <w:rPr>
        <w:color w:val="auto"/>
        <w:sz w:val="2"/>
        <w:szCs w:val="2"/>
      </w:rPr>
    </w:pP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00000" w:rsidRDefault="00E8259B">
    <w:pPr>
      <w:rPr>
        <w:color w:val="auto"/>
      </w:rPr>
    </w:pP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00000" w:rsidRDefault="00E8259B">
    <w:pPr>
      <w:pStyle w:val="a6"/>
      <w:framePr w:h="197" w:wrap="none" w:vAnchor="text" w:hAnchor="page" w:x="2728" w:y="3277"/>
      <w:shd w:val="clear" w:color="auto" w:fill="auto"/>
      <w:jc w:val="both"/>
    </w:pPr>
    <w:r>
      <w:rPr>
        <w:rStyle w:val="TrebuchetMS"/>
      </w:rPr>
      <w:t>Оглавление</w:t>
    </w:r>
  </w:p>
  <w:p w:rsidR="00000000" w:rsidRDefault="00E8259B">
    <w:pPr>
      <w:pStyle w:val="a6"/>
      <w:framePr w:h="173" w:wrap="none" w:vAnchor="text" w:hAnchor="page" w:x="9121" w:y="3277"/>
      <w:shd w:val="clear" w:color="auto" w:fill="auto"/>
      <w:jc w:val="both"/>
    </w:pPr>
    <w:r>
      <w:fldChar w:fldCharType="begin"/>
    </w:r>
    <w:r>
      <w:instrText xml:space="preserve"> PAGE \* MERGEFORMAT </w:instrText>
    </w:r>
    <w:r>
      <w:fldChar w:fldCharType="separate"/>
    </w:r>
    <w:r>
      <w:rPr>
        <w:rStyle w:val="TrebuchetMS"/>
      </w:rPr>
      <w:t>11</w:t>
    </w:r>
    <w:r>
      <w:fldChar w:fldCharType="end"/>
    </w:r>
  </w:p>
  <w:p w:rsidR="00000000" w:rsidRDefault="00E8259B">
    <w:pPr>
      <w:rPr>
        <w:color w:val="auto"/>
        <w:sz w:val="2"/>
        <w:szCs w:val="2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000001"/>
    <w:multiLevelType w:val="multilevel"/>
    <w:tmpl w:val="00000000"/>
    <w:lvl w:ilvl="0">
      <w:start w:val="1"/>
      <w:numFmt w:val="bullet"/>
      <w:lvlText w:val="■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0"/>
        <w:szCs w:val="20"/>
        <w:u w:val="none"/>
      </w:rPr>
    </w:lvl>
    <w:lvl w:ilvl="1">
      <w:start w:val="1"/>
      <w:numFmt w:val="bullet"/>
      <w:lvlText w:val="■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0"/>
        <w:szCs w:val="20"/>
        <w:u w:val="none"/>
      </w:rPr>
    </w:lvl>
    <w:lvl w:ilvl="2">
      <w:start w:val="1"/>
      <w:numFmt w:val="bullet"/>
      <w:lvlText w:val="■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0"/>
        <w:szCs w:val="20"/>
        <w:u w:val="none"/>
      </w:rPr>
    </w:lvl>
    <w:lvl w:ilvl="3">
      <w:start w:val="1"/>
      <w:numFmt w:val="bullet"/>
      <w:lvlText w:val="■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0"/>
        <w:szCs w:val="20"/>
        <w:u w:val="none"/>
      </w:rPr>
    </w:lvl>
    <w:lvl w:ilvl="4">
      <w:start w:val="1"/>
      <w:numFmt w:val="bullet"/>
      <w:lvlText w:val="■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0"/>
        <w:szCs w:val="20"/>
        <w:u w:val="none"/>
      </w:rPr>
    </w:lvl>
    <w:lvl w:ilvl="5">
      <w:start w:val="1"/>
      <w:numFmt w:val="bullet"/>
      <w:lvlText w:val="■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0"/>
        <w:szCs w:val="20"/>
        <w:u w:val="none"/>
      </w:rPr>
    </w:lvl>
    <w:lvl w:ilvl="6">
      <w:start w:val="1"/>
      <w:numFmt w:val="bullet"/>
      <w:lvlText w:val="■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0"/>
        <w:szCs w:val="20"/>
        <w:u w:val="none"/>
      </w:rPr>
    </w:lvl>
    <w:lvl w:ilvl="7">
      <w:start w:val="1"/>
      <w:numFmt w:val="bullet"/>
      <w:lvlText w:val="■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0"/>
        <w:szCs w:val="20"/>
        <w:u w:val="none"/>
      </w:rPr>
    </w:lvl>
    <w:lvl w:ilvl="8">
      <w:start w:val="1"/>
      <w:numFmt w:val="bullet"/>
      <w:lvlText w:val="■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0"/>
        <w:szCs w:val="20"/>
        <w:u w:val="none"/>
      </w:rPr>
    </w:lvl>
  </w:abstractNum>
  <w:abstractNum w:abstractNumId="1">
    <w:nsid w:val="00000003"/>
    <w:multiLevelType w:val="multilevel"/>
    <w:tmpl w:val="00000002"/>
    <w:lvl w:ilvl="0">
      <w:start w:val="1"/>
      <w:numFmt w:val="decimal"/>
      <w:lvlText w:val="2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6"/>
        <w:szCs w:val="16"/>
        <w:u w:val="none"/>
      </w:rPr>
    </w:lvl>
    <w:lvl w:ilvl="1">
      <w:start w:val="1"/>
      <w:numFmt w:val="decimal"/>
      <w:lvlText w:val="2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6"/>
        <w:szCs w:val="16"/>
        <w:u w:val="none"/>
      </w:rPr>
    </w:lvl>
    <w:lvl w:ilvl="2">
      <w:start w:val="1"/>
      <w:numFmt w:val="decimal"/>
      <w:lvlText w:val="2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6"/>
        <w:szCs w:val="16"/>
        <w:u w:val="none"/>
      </w:rPr>
    </w:lvl>
    <w:lvl w:ilvl="3">
      <w:start w:val="1"/>
      <w:numFmt w:val="decimal"/>
      <w:lvlText w:val="2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6"/>
        <w:szCs w:val="16"/>
        <w:u w:val="none"/>
      </w:rPr>
    </w:lvl>
    <w:lvl w:ilvl="4">
      <w:start w:val="1"/>
      <w:numFmt w:val="decimal"/>
      <w:lvlText w:val="2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6"/>
        <w:szCs w:val="16"/>
        <w:u w:val="none"/>
      </w:rPr>
    </w:lvl>
    <w:lvl w:ilvl="5">
      <w:start w:val="1"/>
      <w:numFmt w:val="decimal"/>
      <w:lvlText w:val="2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6"/>
        <w:szCs w:val="16"/>
        <w:u w:val="none"/>
      </w:rPr>
    </w:lvl>
    <w:lvl w:ilvl="6">
      <w:start w:val="1"/>
      <w:numFmt w:val="decimal"/>
      <w:lvlText w:val="2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6"/>
        <w:szCs w:val="16"/>
        <w:u w:val="none"/>
      </w:rPr>
    </w:lvl>
    <w:lvl w:ilvl="7">
      <w:start w:val="1"/>
      <w:numFmt w:val="decimal"/>
      <w:lvlText w:val="2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6"/>
        <w:szCs w:val="16"/>
        <w:u w:val="none"/>
      </w:rPr>
    </w:lvl>
    <w:lvl w:ilvl="8">
      <w:start w:val="1"/>
      <w:numFmt w:val="decimal"/>
      <w:lvlText w:val="2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6"/>
        <w:szCs w:val="16"/>
        <w:u w:val="none"/>
      </w:rPr>
    </w:lvl>
  </w:abstractNum>
  <w:abstractNum w:abstractNumId="2">
    <w:nsid w:val="00000005"/>
    <w:multiLevelType w:val="multilevel"/>
    <w:tmpl w:val="00000004"/>
    <w:lvl w:ilvl="0">
      <w:start w:val="1"/>
      <w:numFmt w:val="decimal"/>
      <w:lvlText w:val="2.2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6"/>
        <w:szCs w:val="16"/>
        <w:u w:val="none"/>
      </w:rPr>
    </w:lvl>
    <w:lvl w:ilvl="1">
      <w:start w:val="3"/>
      <w:numFmt w:val="decimal"/>
      <w:lvlText w:val="%1.%2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6"/>
        <w:szCs w:val="16"/>
        <w:u w:val="none"/>
      </w:rPr>
    </w:lvl>
    <w:lvl w:ilvl="2">
      <w:start w:val="1"/>
      <w:numFmt w:val="decimal"/>
      <w:lvlText w:val="%1.%2.%3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6"/>
        <w:szCs w:val="16"/>
        <w:u w:val="none"/>
      </w:rPr>
    </w:lvl>
    <w:lvl w:ilvl="3">
      <w:start w:val="1"/>
      <w:numFmt w:val="decimal"/>
      <w:lvlText w:val="%1.%2.%3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6"/>
        <w:szCs w:val="16"/>
        <w:u w:val="none"/>
      </w:rPr>
    </w:lvl>
    <w:lvl w:ilvl="4">
      <w:start w:val="1"/>
      <w:numFmt w:val="decimal"/>
      <w:lvlText w:val="%1.%2.%3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6"/>
        <w:szCs w:val="16"/>
        <w:u w:val="none"/>
      </w:rPr>
    </w:lvl>
    <w:lvl w:ilvl="5">
      <w:start w:val="1"/>
      <w:numFmt w:val="decimal"/>
      <w:lvlText w:val="%1.%2.%3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6"/>
        <w:szCs w:val="16"/>
        <w:u w:val="none"/>
      </w:rPr>
    </w:lvl>
    <w:lvl w:ilvl="6">
      <w:start w:val="1"/>
      <w:numFmt w:val="decimal"/>
      <w:lvlText w:val="%1.%2.%3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6"/>
        <w:szCs w:val="16"/>
        <w:u w:val="none"/>
      </w:rPr>
    </w:lvl>
    <w:lvl w:ilvl="7">
      <w:start w:val="1"/>
      <w:numFmt w:val="decimal"/>
      <w:lvlText w:val="%1.%2.%3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6"/>
        <w:szCs w:val="16"/>
        <w:u w:val="none"/>
      </w:rPr>
    </w:lvl>
    <w:lvl w:ilvl="8">
      <w:start w:val="1"/>
      <w:numFmt w:val="decimal"/>
      <w:lvlText w:val="%1.%2.%3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6"/>
        <w:szCs w:val="16"/>
        <w:u w:val="none"/>
      </w:rPr>
    </w:lvl>
  </w:abstractNum>
  <w:abstractNum w:abstractNumId="3">
    <w:nsid w:val="00000007"/>
    <w:multiLevelType w:val="multilevel"/>
    <w:tmpl w:val="00000006"/>
    <w:lvl w:ilvl="0">
      <w:start w:val="1"/>
      <w:numFmt w:val="decimal"/>
      <w:lvlText w:val="3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6"/>
        <w:szCs w:val="16"/>
        <w:u w:val="none"/>
      </w:rPr>
    </w:lvl>
    <w:lvl w:ilvl="1">
      <w:start w:val="1"/>
      <w:numFmt w:val="decimal"/>
      <w:lvlText w:val="3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6"/>
        <w:szCs w:val="16"/>
        <w:u w:val="none"/>
      </w:rPr>
    </w:lvl>
    <w:lvl w:ilvl="2">
      <w:start w:val="1"/>
      <w:numFmt w:val="decimal"/>
      <w:lvlText w:val="3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6"/>
        <w:szCs w:val="16"/>
        <w:u w:val="none"/>
      </w:rPr>
    </w:lvl>
    <w:lvl w:ilvl="3">
      <w:start w:val="1"/>
      <w:numFmt w:val="decimal"/>
      <w:lvlText w:val="3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6"/>
        <w:szCs w:val="16"/>
        <w:u w:val="none"/>
      </w:rPr>
    </w:lvl>
    <w:lvl w:ilvl="4">
      <w:start w:val="1"/>
      <w:numFmt w:val="decimal"/>
      <w:lvlText w:val="3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6"/>
        <w:szCs w:val="16"/>
        <w:u w:val="none"/>
      </w:rPr>
    </w:lvl>
    <w:lvl w:ilvl="5">
      <w:start w:val="1"/>
      <w:numFmt w:val="decimal"/>
      <w:lvlText w:val="3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6"/>
        <w:szCs w:val="16"/>
        <w:u w:val="none"/>
      </w:rPr>
    </w:lvl>
    <w:lvl w:ilvl="6">
      <w:start w:val="1"/>
      <w:numFmt w:val="decimal"/>
      <w:lvlText w:val="3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6"/>
        <w:szCs w:val="16"/>
        <w:u w:val="none"/>
      </w:rPr>
    </w:lvl>
    <w:lvl w:ilvl="7">
      <w:start w:val="1"/>
      <w:numFmt w:val="decimal"/>
      <w:lvlText w:val="3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6"/>
        <w:szCs w:val="16"/>
        <w:u w:val="none"/>
      </w:rPr>
    </w:lvl>
    <w:lvl w:ilvl="8">
      <w:start w:val="1"/>
      <w:numFmt w:val="decimal"/>
      <w:lvlText w:val="3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6"/>
        <w:szCs w:val="16"/>
        <w:u w:val="none"/>
      </w:rPr>
    </w:lvl>
  </w:abstractNum>
  <w:abstractNum w:abstractNumId="4">
    <w:nsid w:val="00000009"/>
    <w:multiLevelType w:val="multilevel"/>
    <w:tmpl w:val="00000008"/>
    <w:lvl w:ilvl="0">
      <w:start w:val="1"/>
      <w:numFmt w:val="decimal"/>
      <w:lvlText w:val="3.1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6"/>
        <w:szCs w:val="16"/>
        <w:u w:val="none"/>
      </w:rPr>
    </w:lvl>
    <w:lvl w:ilvl="1">
      <w:start w:val="2"/>
      <w:numFmt w:val="decimal"/>
      <w:lvlText w:val="%1.%2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6"/>
        <w:szCs w:val="16"/>
        <w:u w:val="none"/>
      </w:rPr>
    </w:lvl>
    <w:lvl w:ilvl="2">
      <w:start w:val="1"/>
      <w:numFmt w:val="decimal"/>
      <w:lvlText w:val="%1.%2.%3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6"/>
        <w:szCs w:val="16"/>
        <w:u w:val="none"/>
      </w:rPr>
    </w:lvl>
    <w:lvl w:ilvl="3">
      <w:start w:val="1"/>
      <w:numFmt w:val="decimal"/>
      <w:lvlText w:val="%1.%2.%3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6"/>
        <w:szCs w:val="16"/>
        <w:u w:val="none"/>
      </w:rPr>
    </w:lvl>
    <w:lvl w:ilvl="4">
      <w:start w:val="1"/>
      <w:numFmt w:val="decimal"/>
      <w:lvlText w:val="%1.%2.%3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6"/>
        <w:szCs w:val="16"/>
        <w:u w:val="none"/>
      </w:rPr>
    </w:lvl>
    <w:lvl w:ilvl="5">
      <w:start w:val="1"/>
      <w:numFmt w:val="decimal"/>
      <w:lvlText w:val="%1.%2.%3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6"/>
        <w:szCs w:val="16"/>
        <w:u w:val="none"/>
      </w:rPr>
    </w:lvl>
    <w:lvl w:ilvl="6">
      <w:start w:val="1"/>
      <w:numFmt w:val="decimal"/>
      <w:lvlText w:val="%1.%2.%3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6"/>
        <w:szCs w:val="16"/>
        <w:u w:val="none"/>
      </w:rPr>
    </w:lvl>
    <w:lvl w:ilvl="7">
      <w:start w:val="1"/>
      <w:numFmt w:val="decimal"/>
      <w:lvlText w:val="%1.%2.%3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6"/>
        <w:szCs w:val="16"/>
        <w:u w:val="none"/>
      </w:rPr>
    </w:lvl>
    <w:lvl w:ilvl="8">
      <w:start w:val="1"/>
      <w:numFmt w:val="decimal"/>
      <w:lvlText w:val="%1.%2.%3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6"/>
        <w:szCs w:val="16"/>
        <w:u w:val="none"/>
      </w:rPr>
    </w:lvl>
  </w:abstractNum>
  <w:abstractNum w:abstractNumId="5">
    <w:nsid w:val="0000000B"/>
    <w:multiLevelType w:val="multilevel"/>
    <w:tmpl w:val="0000000A"/>
    <w:lvl w:ilvl="0">
      <w:start w:val="1"/>
      <w:numFmt w:val="decimal"/>
      <w:lvlText w:val="4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6"/>
        <w:szCs w:val="16"/>
        <w:u w:val="none"/>
      </w:rPr>
    </w:lvl>
    <w:lvl w:ilvl="1">
      <w:start w:val="1"/>
      <w:numFmt w:val="decimal"/>
      <w:lvlText w:val="4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6"/>
        <w:szCs w:val="16"/>
        <w:u w:val="none"/>
      </w:rPr>
    </w:lvl>
    <w:lvl w:ilvl="2">
      <w:start w:val="1"/>
      <w:numFmt w:val="decimal"/>
      <w:lvlText w:val="4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6"/>
        <w:szCs w:val="16"/>
        <w:u w:val="none"/>
      </w:rPr>
    </w:lvl>
    <w:lvl w:ilvl="3">
      <w:start w:val="1"/>
      <w:numFmt w:val="decimal"/>
      <w:lvlText w:val="4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6"/>
        <w:szCs w:val="16"/>
        <w:u w:val="none"/>
      </w:rPr>
    </w:lvl>
    <w:lvl w:ilvl="4">
      <w:start w:val="1"/>
      <w:numFmt w:val="decimal"/>
      <w:lvlText w:val="4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6"/>
        <w:szCs w:val="16"/>
        <w:u w:val="none"/>
      </w:rPr>
    </w:lvl>
    <w:lvl w:ilvl="5">
      <w:start w:val="1"/>
      <w:numFmt w:val="decimal"/>
      <w:lvlText w:val="4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6"/>
        <w:szCs w:val="16"/>
        <w:u w:val="none"/>
      </w:rPr>
    </w:lvl>
    <w:lvl w:ilvl="6">
      <w:start w:val="1"/>
      <w:numFmt w:val="decimal"/>
      <w:lvlText w:val="4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6"/>
        <w:szCs w:val="16"/>
        <w:u w:val="none"/>
      </w:rPr>
    </w:lvl>
    <w:lvl w:ilvl="7">
      <w:start w:val="1"/>
      <w:numFmt w:val="decimal"/>
      <w:lvlText w:val="4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6"/>
        <w:szCs w:val="16"/>
        <w:u w:val="none"/>
      </w:rPr>
    </w:lvl>
    <w:lvl w:ilvl="8">
      <w:start w:val="1"/>
      <w:numFmt w:val="decimal"/>
      <w:lvlText w:val="4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6"/>
        <w:szCs w:val="16"/>
        <w:u w:val="none"/>
      </w:rPr>
    </w:lvl>
  </w:abstractNum>
  <w:abstractNum w:abstractNumId="6">
    <w:nsid w:val="0000000D"/>
    <w:multiLevelType w:val="multilevel"/>
    <w:tmpl w:val="0000000C"/>
    <w:lvl w:ilvl="0">
      <w:start w:val="1"/>
      <w:numFmt w:val="decimal"/>
      <w:lvlText w:val="4.1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6"/>
        <w:szCs w:val="16"/>
        <w:u w:val="none"/>
      </w:rPr>
    </w:lvl>
    <w:lvl w:ilvl="1">
      <w:start w:val="1"/>
      <w:numFmt w:val="decimal"/>
      <w:lvlText w:val="4.1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6"/>
        <w:szCs w:val="16"/>
        <w:u w:val="none"/>
      </w:rPr>
    </w:lvl>
    <w:lvl w:ilvl="2">
      <w:start w:val="1"/>
      <w:numFmt w:val="decimal"/>
      <w:lvlText w:val="4.1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6"/>
        <w:szCs w:val="16"/>
        <w:u w:val="none"/>
      </w:rPr>
    </w:lvl>
    <w:lvl w:ilvl="3">
      <w:start w:val="1"/>
      <w:numFmt w:val="decimal"/>
      <w:lvlText w:val="4.1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6"/>
        <w:szCs w:val="16"/>
        <w:u w:val="none"/>
      </w:rPr>
    </w:lvl>
    <w:lvl w:ilvl="4">
      <w:start w:val="1"/>
      <w:numFmt w:val="decimal"/>
      <w:lvlText w:val="4.1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6"/>
        <w:szCs w:val="16"/>
        <w:u w:val="none"/>
      </w:rPr>
    </w:lvl>
    <w:lvl w:ilvl="5">
      <w:start w:val="1"/>
      <w:numFmt w:val="decimal"/>
      <w:lvlText w:val="4.1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6"/>
        <w:szCs w:val="16"/>
        <w:u w:val="none"/>
      </w:rPr>
    </w:lvl>
    <w:lvl w:ilvl="6">
      <w:start w:val="1"/>
      <w:numFmt w:val="decimal"/>
      <w:lvlText w:val="4.1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6"/>
        <w:szCs w:val="16"/>
        <w:u w:val="none"/>
      </w:rPr>
    </w:lvl>
    <w:lvl w:ilvl="7">
      <w:start w:val="1"/>
      <w:numFmt w:val="decimal"/>
      <w:lvlText w:val="4.1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6"/>
        <w:szCs w:val="16"/>
        <w:u w:val="none"/>
      </w:rPr>
    </w:lvl>
    <w:lvl w:ilvl="8">
      <w:start w:val="1"/>
      <w:numFmt w:val="decimal"/>
      <w:lvlText w:val="4.1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6"/>
        <w:szCs w:val="16"/>
        <w:u w:val="none"/>
      </w:rPr>
    </w:lvl>
  </w:abstractNum>
  <w:abstractNum w:abstractNumId="7">
    <w:nsid w:val="0000000F"/>
    <w:multiLevelType w:val="multilevel"/>
    <w:tmpl w:val="0000000E"/>
    <w:lvl w:ilvl="0">
      <w:start w:val="1"/>
      <w:numFmt w:val="decimal"/>
      <w:lvlText w:val="4.2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6"/>
        <w:szCs w:val="16"/>
        <w:u w:val="none"/>
      </w:rPr>
    </w:lvl>
    <w:lvl w:ilvl="1">
      <w:start w:val="1"/>
      <w:numFmt w:val="decimal"/>
      <w:lvlText w:val="4.2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6"/>
        <w:szCs w:val="16"/>
        <w:u w:val="none"/>
      </w:rPr>
    </w:lvl>
    <w:lvl w:ilvl="2">
      <w:start w:val="1"/>
      <w:numFmt w:val="decimal"/>
      <w:lvlText w:val="4.2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6"/>
        <w:szCs w:val="16"/>
        <w:u w:val="none"/>
      </w:rPr>
    </w:lvl>
    <w:lvl w:ilvl="3">
      <w:start w:val="1"/>
      <w:numFmt w:val="decimal"/>
      <w:lvlText w:val="4.2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6"/>
        <w:szCs w:val="16"/>
        <w:u w:val="none"/>
      </w:rPr>
    </w:lvl>
    <w:lvl w:ilvl="4">
      <w:start w:val="1"/>
      <w:numFmt w:val="decimal"/>
      <w:lvlText w:val="4.2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6"/>
        <w:szCs w:val="16"/>
        <w:u w:val="none"/>
      </w:rPr>
    </w:lvl>
    <w:lvl w:ilvl="5">
      <w:start w:val="1"/>
      <w:numFmt w:val="decimal"/>
      <w:lvlText w:val="4.2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6"/>
        <w:szCs w:val="16"/>
        <w:u w:val="none"/>
      </w:rPr>
    </w:lvl>
    <w:lvl w:ilvl="6">
      <w:start w:val="1"/>
      <w:numFmt w:val="decimal"/>
      <w:lvlText w:val="4.2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6"/>
        <w:szCs w:val="16"/>
        <w:u w:val="none"/>
      </w:rPr>
    </w:lvl>
    <w:lvl w:ilvl="7">
      <w:start w:val="1"/>
      <w:numFmt w:val="decimal"/>
      <w:lvlText w:val="4.2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6"/>
        <w:szCs w:val="16"/>
        <w:u w:val="none"/>
      </w:rPr>
    </w:lvl>
    <w:lvl w:ilvl="8">
      <w:start w:val="1"/>
      <w:numFmt w:val="decimal"/>
      <w:lvlText w:val="4.2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6"/>
        <w:szCs w:val="16"/>
        <w:u w:val="none"/>
      </w:rPr>
    </w:lvl>
  </w:abstractNum>
  <w:abstractNum w:abstractNumId="8">
    <w:nsid w:val="00000011"/>
    <w:multiLevelType w:val="multilevel"/>
    <w:tmpl w:val="00000010"/>
    <w:lvl w:ilvl="0">
      <w:start w:val="1"/>
      <w:numFmt w:val="decimal"/>
      <w:lvlText w:val="4.3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6"/>
        <w:szCs w:val="16"/>
        <w:u w:val="none"/>
      </w:rPr>
    </w:lvl>
    <w:lvl w:ilvl="1">
      <w:start w:val="1"/>
      <w:numFmt w:val="decimal"/>
      <w:lvlText w:val="4.3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6"/>
        <w:szCs w:val="16"/>
        <w:u w:val="none"/>
      </w:rPr>
    </w:lvl>
    <w:lvl w:ilvl="2">
      <w:start w:val="1"/>
      <w:numFmt w:val="decimal"/>
      <w:lvlText w:val="4.3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6"/>
        <w:szCs w:val="16"/>
        <w:u w:val="none"/>
      </w:rPr>
    </w:lvl>
    <w:lvl w:ilvl="3">
      <w:start w:val="1"/>
      <w:numFmt w:val="decimal"/>
      <w:lvlText w:val="4.3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6"/>
        <w:szCs w:val="16"/>
        <w:u w:val="none"/>
      </w:rPr>
    </w:lvl>
    <w:lvl w:ilvl="4">
      <w:start w:val="1"/>
      <w:numFmt w:val="decimal"/>
      <w:lvlText w:val="4.3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6"/>
        <w:szCs w:val="16"/>
        <w:u w:val="none"/>
      </w:rPr>
    </w:lvl>
    <w:lvl w:ilvl="5">
      <w:start w:val="1"/>
      <w:numFmt w:val="decimal"/>
      <w:lvlText w:val="4.3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6"/>
        <w:szCs w:val="16"/>
        <w:u w:val="none"/>
      </w:rPr>
    </w:lvl>
    <w:lvl w:ilvl="6">
      <w:start w:val="1"/>
      <w:numFmt w:val="decimal"/>
      <w:lvlText w:val="4.3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6"/>
        <w:szCs w:val="16"/>
        <w:u w:val="none"/>
      </w:rPr>
    </w:lvl>
    <w:lvl w:ilvl="7">
      <w:start w:val="1"/>
      <w:numFmt w:val="decimal"/>
      <w:lvlText w:val="4.3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6"/>
        <w:szCs w:val="16"/>
        <w:u w:val="none"/>
      </w:rPr>
    </w:lvl>
    <w:lvl w:ilvl="8">
      <w:start w:val="1"/>
      <w:numFmt w:val="decimal"/>
      <w:lvlText w:val="4.3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6"/>
        <w:szCs w:val="16"/>
        <w:u w:val="none"/>
      </w:rPr>
    </w:lvl>
  </w:abstractNum>
  <w:abstractNum w:abstractNumId="9">
    <w:nsid w:val="00000013"/>
    <w:multiLevelType w:val="multilevel"/>
    <w:tmpl w:val="00000012"/>
    <w:lvl w:ilvl="0">
      <w:start w:val="1"/>
      <w:numFmt w:val="decimal"/>
      <w:lvlText w:val="5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6"/>
        <w:szCs w:val="16"/>
        <w:u w:val="none"/>
      </w:rPr>
    </w:lvl>
    <w:lvl w:ilvl="1">
      <w:start w:val="1"/>
      <w:numFmt w:val="decimal"/>
      <w:lvlText w:val="5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6"/>
        <w:szCs w:val="16"/>
        <w:u w:val="none"/>
      </w:rPr>
    </w:lvl>
    <w:lvl w:ilvl="2">
      <w:start w:val="1"/>
      <w:numFmt w:val="decimal"/>
      <w:lvlText w:val="5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6"/>
        <w:szCs w:val="16"/>
        <w:u w:val="none"/>
      </w:rPr>
    </w:lvl>
    <w:lvl w:ilvl="3">
      <w:start w:val="1"/>
      <w:numFmt w:val="decimal"/>
      <w:lvlText w:val="5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6"/>
        <w:szCs w:val="16"/>
        <w:u w:val="none"/>
      </w:rPr>
    </w:lvl>
    <w:lvl w:ilvl="4">
      <w:start w:val="1"/>
      <w:numFmt w:val="decimal"/>
      <w:lvlText w:val="5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6"/>
        <w:szCs w:val="16"/>
        <w:u w:val="none"/>
      </w:rPr>
    </w:lvl>
    <w:lvl w:ilvl="5">
      <w:start w:val="1"/>
      <w:numFmt w:val="decimal"/>
      <w:lvlText w:val="5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6"/>
        <w:szCs w:val="16"/>
        <w:u w:val="none"/>
      </w:rPr>
    </w:lvl>
    <w:lvl w:ilvl="6">
      <w:start w:val="1"/>
      <w:numFmt w:val="decimal"/>
      <w:lvlText w:val="5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6"/>
        <w:szCs w:val="16"/>
        <w:u w:val="none"/>
      </w:rPr>
    </w:lvl>
    <w:lvl w:ilvl="7">
      <w:start w:val="1"/>
      <w:numFmt w:val="decimal"/>
      <w:lvlText w:val="5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6"/>
        <w:szCs w:val="16"/>
        <w:u w:val="none"/>
      </w:rPr>
    </w:lvl>
    <w:lvl w:ilvl="8">
      <w:start w:val="1"/>
      <w:numFmt w:val="decimal"/>
      <w:lvlText w:val="5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6"/>
        <w:szCs w:val="16"/>
        <w:u w:val="none"/>
      </w:rPr>
    </w:lvl>
  </w:abstractNum>
  <w:abstractNum w:abstractNumId="10">
    <w:nsid w:val="00000015"/>
    <w:multiLevelType w:val="multilevel"/>
    <w:tmpl w:val="00000014"/>
    <w:lvl w:ilvl="0">
      <w:start w:val="1"/>
      <w:numFmt w:val="decimal"/>
      <w:lvlText w:val="5.1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6"/>
        <w:szCs w:val="16"/>
        <w:u w:val="none"/>
      </w:rPr>
    </w:lvl>
    <w:lvl w:ilvl="1">
      <w:start w:val="1"/>
      <w:numFmt w:val="decimal"/>
      <w:lvlText w:val="5.1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6"/>
        <w:szCs w:val="16"/>
        <w:u w:val="none"/>
      </w:rPr>
    </w:lvl>
    <w:lvl w:ilvl="2">
      <w:start w:val="1"/>
      <w:numFmt w:val="decimal"/>
      <w:lvlText w:val="5.1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6"/>
        <w:szCs w:val="16"/>
        <w:u w:val="none"/>
      </w:rPr>
    </w:lvl>
    <w:lvl w:ilvl="3">
      <w:start w:val="1"/>
      <w:numFmt w:val="decimal"/>
      <w:lvlText w:val="5.1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6"/>
        <w:szCs w:val="16"/>
        <w:u w:val="none"/>
      </w:rPr>
    </w:lvl>
    <w:lvl w:ilvl="4">
      <w:start w:val="1"/>
      <w:numFmt w:val="decimal"/>
      <w:lvlText w:val="5.1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6"/>
        <w:szCs w:val="16"/>
        <w:u w:val="none"/>
      </w:rPr>
    </w:lvl>
    <w:lvl w:ilvl="5">
      <w:start w:val="1"/>
      <w:numFmt w:val="decimal"/>
      <w:lvlText w:val="5.1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6"/>
        <w:szCs w:val="16"/>
        <w:u w:val="none"/>
      </w:rPr>
    </w:lvl>
    <w:lvl w:ilvl="6">
      <w:start w:val="1"/>
      <w:numFmt w:val="decimal"/>
      <w:lvlText w:val="5.1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6"/>
        <w:szCs w:val="16"/>
        <w:u w:val="none"/>
      </w:rPr>
    </w:lvl>
    <w:lvl w:ilvl="7">
      <w:start w:val="1"/>
      <w:numFmt w:val="decimal"/>
      <w:lvlText w:val="5.1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6"/>
        <w:szCs w:val="16"/>
        <w:u w:val="none"/>
      </w:rPr>
    </w:lvl>
    <w:lvl w:ilvl="8">
      <w:start w:val="1"/>
      <w:numFmt w:val="decimal"/>
      <w:lvlText w:val="5.1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6"/>
        <w:szCs w:val="16"/>
        <w:u w:val="none"/>
      </w:rPr>
    </w:lvl>
  </w:abstractNum>
  <w:abstractNum w:abstractNumId="11">
    <w:nsid w:val="00000017"/>
    <w:multiLevelType w:val="multilevel"/>
    <w:tmpl w:val="00000016"/>
    <w:lvl w:ilvl="0">
      <w:start w:val="1"/>
      <w:numFmt w:val="decimal"/>
      <w:lvlText w:val="5.2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6"/>
        <w:szCs w:val="16"/>
        <w:u w:val="none"/>
      </w:rPr>
    </w:lvl>
    <w:lvl w:ilvl="1">
      <w:start w:val="1"/>
      <w:numFmt w:val="decimal"/>
      <w:lvlText w:val="5.2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6"/>
        <w:szCs w:val="16"/>
        <w:u w:val="none"/>
      </w:rPr>
    </w:lvl>
    <w:lvl w:ilvl="2">
      <w:start w:val="1"/>
      <w:numFmt w:val="decimal"/>
      <w:lvlText w:val="5.2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6"/>
        <w:szCs w:val="16"/>
        <w:u w:val="none"/>
      </w:rPr>
    </w:lvl>
    <w:lvl w:ilvl="3">
      <w:start w:val="1"/>
      <w:numFmt w:val="decimal"/>
      <w:lvlText w:val="5.2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6"/>
        <w:szCs w:val="16"/>
        <w:u w:val="none"/>
      </w:rPr>
    </w:lvl>
    <w:lvl w:ilvl="4">
      <w:start w:val="1"/>
      <w:numFmt w:val="decimal"/>
      <w:lvlText w:val="5.2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6"/>
        <w:szCs w:val="16"/>
        <w:u w:val="none"/>
      </w:rPr>
    </w:lvl>
    <w:lvl w:ilvl="5">
      <w:start w:val="1"/>
      <w:numFmt w:val="decimal"/>
      <w:lvlText w:val="5.2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6"/>
        <w:szCs w:val="16"/>
        <w:u w:val="none"/>
      </w:rPr>
    </w:lvl>
    <w:lvl w:ilvl="6">
      <w:start w:val="1"/>
      <w:numFmt w:val="decimal"/>
      <w:lvlText w:val="5.2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6"/>
        <w:szCs w:val="16"/>
        <w:u w:val="none"/>
      </w:rPr>
    </w:lvl>
    <w:lvl w:ilvl="7">
      <w:start w:val="1"/>
      <w:numFmt w:val="decimal"/>
      <w:lvlText w:val="5.2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6"/>
        <w:szCs w:val="16"/>
        <w:u w:val="none"/>
      </w:rPr>
    </w:lvl>
    <w:lvl w:ilvl="8">
      <w:start w:val="1"/>
      <w:numFmt w:val="decimal"/>
      <w:lvlText w:val="5.2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6"/>
        <w:szCs w:val="16"/>
        <w:u w:val="none"/>
      </w:rPr>
    </w:lvl>
  </w:abstractNum>
  <w:abstractNum w:abstractNumId="12">
    <w:nsid w:val="00000019"/>
    <w:multiLevelType w:val="multilevel"/>
    <w:tmpl w:val="00000018"/>
    <w:lvl w:ilvl="0">
      <w:start w:val="1"/>
      <w:numFmt w:val="decimal"/>
      <w:lvlText w:val="5.4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6"/>
        <w:szCs w:val="16"/>
        <w:u w:val="none"/>
      </w:rPr>
    </w:lvl>
    <w:lvl w:ilvl="1">
      <w:start w:val="1"/>
      <w:numFmt w:val="decimal"/>
      <w:lvlText w:val="5.4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6"/>
        <w:szCs w:val="16"/>
        <w:u w:val="none"/>
      </w:rPr>
    </w:lvl>
    <w:lvl w:ilvl="2">
      <w:start w:val="1"/>
      <w:numFmt w:val="decimal"/>
      <w:lvlText w:val="5.4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6"/>
        <w:szCs w:val="16"/>
        <w:u w:val="none"/>
      </w:rPr>
    </w:lvl>
    <w:lvl w:ilvl="3">
      <w:start w:val="1"/>
      <w:numFmt w:val="decimal"/>
      <w:lvlText w:val="5.4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6"/>
        <w:szCs w:val="16"/>
        <w:u w:val="none"/>
      </w:rPr>
    </w:lvl>
    <w:lvl w:ilvl="4">
      <w:start w:val="1"/>
      <w:numFmt w:val="decimal"/>
      <w:lvlText w:val="5.4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6"/>
        <w:szCs w:val="16"/>
        <w:u w:val="none"/>
      </w:rPr>
    </w:lvl>
    <w:lvl w:ilvl="5">
      <w:start w:val="1"/>
      <w:numFmt w:val="decimal"/>
      <w:lvlText w:val="5.4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6"/>
        <w:szCs w:val="16"/>
        <w:u w:val="none"/>
      </w:rPr>
    </w:lvl>
    <w:lvl w:ilvl="6">
      <w:start w:val="1"/>
      <w:numFmt w:val="decimal"/>
      <w:lvlText w:val="5.4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6"/>
        <w:szCs w:val="16"/>
        <w:u w:val="none"/>
      </w:rPr>
    </w:lvl>
    <w:lvl w:ilvl="7">
      <w:start w:val="1"/>
      <w:numFmt w:val="decimal"/>
      <w:lvlText w:val="5.4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6"/>
        <w:szCs w:val="16"/>
        <w:u w:val="none"/>
      </w:rPr>
    </w:lvl>
    <w:lvl w:ilvl="8">
      <w:start w:val="1"/>
      <w:numFmt w:val="decimal"/>
      <w:lvlText w:val="5.4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6"/>
        <w:szCs w:val="16"/>
        <w:u w:val="none"/>
      </w:rPr>
    </w:lvl>
  </w:abstractNum>
  <w:abstractNum w:abstractNumId="13">
    <w:nsid w:val="0000001B"/>
    <w:multiLevelType w:val="multilevel"/>
    <w:tmpl w:val="0000001A"/>
    <w:lvl w:ilvl="0">
      <w:start w:val="1"/>
      <w:numFmt w:val="decimal"/>
      <w:lvlText w:val="5.5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6"/>
        <w:szCs w:val="16"/>
        <w:u w:val="none"/>
      </w:rPr>
    </w:lvl>
    <w:lvl w:ilvl="1">
      <w:start w:val="1"/>
      <w:numFmt w:val="decimal"/>
      <w:lvlText w:val="5.5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6"/>
        <w:szCs w:val="16"/>
        <w:u w:val="none"/>
      </w:rPr>
    </w:lvl>
    <w:lvl w:ilvl="2">
      <w:start w:val="1"/>
      <w:numFmt w:val="decimal"/>
      <w:lvlText w:val="5.5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6"/>
        <w:szCs w:val="16"/>
        <w:u w:val="none"/>
      </w:rPr>
    </w:lvl>
    <w:lvl w:ilvl="3">
      <w:start w:val="1"/>
      <w:numFmt w:val="decimal"/>
      <w:lvlText w:val="5.5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6"/>
        <w:szCs w:val="16"/>
        <w:u w:val="none"/>
      </w:rPr>
    </w:lvl>
    <w:lvl w:ilvl="4">
      <w:start w:val="1"/>
      <w:numFmt w:val="decimal"/>
      <w:lvlText w:val="5.5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6"/>
        <w:szCs w:val="16"/>
        <w:u w:val="none"/>
      </w:rPr>
    </w:lvl>
    <w:lvl w:ilvl="5">
      <w:start w:val="1"/>
      <w:numFmt w:val="decimal"/>
      <w:lvlText w:val="5.5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6"/>
        <w:szCs w:val="16"/>
        <w:u w:val="none"/>
      </w:rPr>
    </w:lvl>
    <w:lvl w:ilvl="6">
      <w:start w:val="1"/>
      <w:numFmt w:val="decimal"/>
      <w:lvlText w:val="5.5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6"/>
        <w:szCs w:val="16"/>
        <w:u w:val="none"/>
      </w:rPr>
    </w:lvl>
    <w:lvl w:ilvl="7">
      <w:start w:val="1"/>
      <w:numFmt w:val="decimal"/>
      <w:lvlText w:val="5.5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6"/>
        <w:szCs w:val="16"/>
        <w:u w:val="none"/>
      </w:rPr>
    </w:lvl>
    <w:lvl w:ilvl="8">
      <w:start w:val="1"/>
      <w:numFmt w:val="decimal"/>
      <w:lvlText w:val="5.5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6"/>
        <w:szCs w:val="16"/>
        <w:u w:val="none"/>
      </w:rPr>
    </w:lvl>
  </w:abstractNum>
  <w:abstractNum w:abstractNumId="14">
    <w:nsid w:val="0000001D"/>
    <w:multiLevelType w:val="multilevel"/>
    <w:tmpl w:val="0000001C"/>
    <w:lvl w:ilvl="0">
      <w:start w:val="1"/>
      <w:numFmt w:val="decimal"/>
      <w:lvlText w:val="5.6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6"/>
        <w:szCs w:val="16"/>
        <w:u w:val="none"/>
      </w:rPr>
    </w:lvl>
    <w:lvl w:ilvl="1">
      <w:start w:val="1"/>
      <w:numFmt w:val="decimal"/>
      <w:lvlText w:val="5.6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6"/>
        <w:szCs w:val="16"/>
        <w:u w:val="none"/>
      </w:rPr>
    </w:lvl>
    <w:lvl w:ilvl="2">
      <w:start w:val="1"/>
      <w:numFmt w:val="decimal"/>
      <w:lvlText w:val="5.6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6"/>
        <w:szCs w:val="16"/>
        <w:u w:val="none"/>
      </w:rPr>
    </w:lvl>
    <w:lvl w:ilvl="3">
      <w:start w:val="1"/>
      <w:numFmt w:val="decimal"/>
      <w:lvlText w:val="5.6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6"/>
        <w:szCs w:val="16"/>
        <w:u w:val="none"/>
      </w:rPr>
    </w:lvl>
    <w:lvl w:ilvl="4">
      <w:start w:val="1"/>
      <w:numFmt w:val="decimal"/>
      <w:lvlText w:val="5.6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6"/>
        <w:szCs w:val="16"/>
        <w:u w:val="none"/>
      </w:rPr>
    </w:lvl>
    <w:lvl w:ilvl="5">
      <w:start w:val="1"/>
      <w:numFmt w:val="decimal"/>
      <w:lvlText w:val="5.6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6"/>
        <w:szCs w:val="16"/>
        <w:u w:val="none"/>
      </w:rPr>
    </w:lvl>
    <w:lvl w:ilvl="6">
      <w:start w:val="1"/>
      <w:numFmt w:val="decimal"/>
      <w:lvlText w:val="5.6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6"/>
        <w:szCs w:val="16"/>
        <w:u w:val="none"/>
      </w:rPr>
    </w:lvl>
    <w:lvl w:ilvl="7">
      <w:start w:val="1"/>
      <w:numFmt w:val="decimal"/>
      <w:lvlText w:val="5.6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6"/>
        <w:szCs w:val="16"/>
        <w:u w:val="none"/>
      </w:rPr>
    </w:lvl>
    <w:lvl w:ilvl="8">
      <w:start w:val="1"/>
      <w:numFmt w:val="decimal"/>
      <w:lvlText w:val="5.6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6"/>
        <w:szCs w:val="16"/>
        <w:u w:val="none"/>
      </w:rPr>
    </w:lvl>
  </w:abstractNum>
  <w:abstractNum w:abstractNumId="15">
    <w:nsid w:val="0000001F"/>
    <w:multiLevelType w:val="multilevel"/>
    <w:tmpl w:val="0000001E"/>
    <w:lvl w:ilvl="0">
      <w:start w:val="1"/>
      <w:numFmt w:val="decimal"/>
      <w:lvlText w:val="5.7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6"/>
        <w:szCs w:val="16"/>
        <w:u w:val="none"/>
      </w:rPr>
    </w:lvl>
    <w:lvl w:ilvl="1">
      <w:start w:val="1"/>
      <w:numFmt w:val="decimal"/>
      <w:lvlText w:val="5.7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6"/>
        <w:szCs w:val="16"/>
        <w:u w:val="none"/>
      </w:rPr>
    </w:lvl>
    <w:lvl w:ilvl="2">
      <w:start w:val="1"/>
      <w:numFmt w:val="decimal"/>
      <w:lvlText w:val="5.7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6"/>
        <w:szCs w:val="16"/>
        <w:u w:val="none"/>
      </w:rPr>
    </w:lvl>
    <w:lvl w:ilvl="3">
      <w:start w:val="1"/>
      <w:numFmt w:val="decimal"/>
      <w:lvlText w:val="5.7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6"/>
        <w:szCs w:val="16"/>
        <w:u w:val="none"/>
      </w:rPr>
    </w:lvl>
    <w:lvl w:ilvl="4">
      <w:start w:val="1"/>
      <w:numFmt w:val="decimal"/>
      <w:lvlText w:val="5.7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6"/>
        <w:szCs w:val="16"/>
        <w:u w:val="none"/>
      </w:rPr>
    </w:lvl>
    <w:lvl w:ilvl="5">
      <w:start w:val="1"/>
      <w:numFmt w:val="decimal"/>
      <w:lvlText w:val="5.7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6"/>
        <w:szCs w:val="16"/>
        <w:u w:val="none"/>
      </w:rPr>
    </w:lvl>
    <w:lvl w:ilvl="6">
      <w:start w:val="1"/>
      <w:numFmt w:val="decimal"/>
      <w:lvlText w:val="5.7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6"/>
        <w:szCs w:val="16"/>
        <w:u w:val="none"/>
      </w:rPr>
    </w:lvl>
    <w:lvl w:ilvl="7">
      <w:start w:val="1"/>
      <w:numFmt w:val="decimal"/>
      <w:lvlText w:val="5.7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6"/>
        <w:szCs w:val="16"/>
        <w:u w:val="none"/>
      </w:rPr>
    </w:lvl>
    <w:lvl w:ilvl="8">
      <w:start w:val="1"/>
      <w:numFmt w:val="decimal"/>
      <w:lvlText w:val="5.7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6"/>
        <w:szCs w:val="16"/>
        <w:u w:val="none"/>
      </w:rPr>
    </w:lvl>
  </w:abstractNum>
  <w:abstractNum w:abstractNumId="16">
    <w:nsid w:val="00000021"/>
    <w:multiLevelType w:val="multilevel"/>
    <w:tmpl w:val="00000020"/>
    <w:lvl w:ilvl="0">
      <w:start w:val="1"/>
      <w:numFmt w:val="decimal"/>
      <w:lvlText w:val="5.8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6"/>
        <w:szCs w:val="16"/>
        <w:u w:val="none"/>
      </w:rPr>
    </w:lvl>
    <w:lvl w:ilvl="1">
      <w:start w:val="1"/>
      <w:numFmt w:val="decimal"/>
      <w:lvlText w:val="5.8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6"/>
        <w:szCs w:val="16"/>
        <w:u w:val="none"/>
      </w:rPr>
    </w:lvl>
    <w:lvl w:ilvl="2">
      <w:start w:val="1"/>
      <w:numFmt w:val="decimal"/>
      <w:lvlText w:val="5.8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6"/>
        <w:szCs w:val="16"/>
        <w:u w:val="none"/>
      </w:rPr>
    </w:lvl>
    <w:lvl w:ilvl="3">
      <w:start w:val="1"/>
      <w:numFmt w:val="decimal"/>
      <w:lvlText w:val="5.8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6"/>
        <w:szCs w:val="16"/>
        <w:u w:val="none"/>
      </w:rPr>
    </w:lvl>
    <w:lvl w:ilvl="4">
      <w:start w:val="1"/>
      <w:numFmt w:val="decimal"/>
      <w:lvlText w:val="5.8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6"/>
        <w:szCs w:val="16"/>
        <w:u w:val="none"/>
      </w:rPr>
    </w:lvl>
    <w:lvl w:ilvl="5">
      <w:start w:val="1"/>
      <w:numFmt w:val="decimal"/>
      <w:lvlText w:val="5.8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6"/>
        <w:szCs w:val="16"/>
        <w:u w:val="none"/>
      </w:rPr>
    </w:lvl>
    <w:lvl w:ilvl="6">
      <w:start w:val="1"/>
      <w:numFmt w:val="decimal"/>
      <w:lvlText w:val="5.8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6"/>
        <w:szCs w:val="16"/>
        <w:u w:val="none"/>
      </w:rPr>
    </w:lvl>
    <w:lvl w:ilvl="7">
      <w:start w:val="1"/>
      <w:numFmt w:val="decimal"/>
      <w:lvlText w:val="5.8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6"/>
        <w:szCs w:val="16"/>
        <w:u w:val="none"/>
      </w:rPr>
    </w:lvl>
    <w:lvl w:ilvl="8">
      <w:start w:val="1"/>
      <w:numFmt w:val="decimal"/>
      <w:lvlText w:val="5.8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6"/>
        <w:szCs w:val="16"/>
        <w:u w:val="none"/>
      </w:rPr>
    </w:lvl>
  </w:abstractNum>
  <w:abstractNum w:abstractNumId="17">
    <w:nsid w:val="00000023"/>
    <w:multiLevelType w:val="multilevel"/>
    <w:tmpl w:val="00000022"/>
    <w:lvl w:ilvl="0">
      <w:start w:val="1"/>
      <w:numFmt w:val="decimal"/>
      <w:lvlText w:val="5.9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6"/>
        <w:szCs w:val="16"/>
        <w:u w:val="none"/>
      </w:rPr>
    </w:lvl>
    <w:lvl w:ilvl="1">
      <w:start w:val="1"/>
      <w:numFmt w:val="decimal"/>
      <w:lvlText w:val="5.9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6"/>
        <w:szCs w:val="16"/>
        <w:u w:val="none"/>
      </w:rPr>
    </w:lvl>
    <w:lvl w:ilvl="2">
      <w:start w:val="1"/>
      <w:numFmt w:val="decimal"/>
      <w:lvlText w:val="5.9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6"/>
        <w:szCs w:val="16"/>
        <w:u w:val="none"/>
      </w:rPr>
    </w:lvl>
    <w:lvl w:ilvl="3">
      <w:start w:val="1"/>
      <w:numFmt w:val="decimal"/>
      <w:lvlText w:val="5.9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6"/>
        <w:szCs w:val="16"/>
        <w:u w:val="none"/>
      </w:rPr>
    </w:lvl>
    <w:lvl w:ilvl="4">
      <w:start w:val="1"/>
      <w:numFmt w:val="decimal"/>
      <w:lvlText w:val="5.9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6"/>
        <w:szCs w:val="16"/>
        <w:u w:val="none"/>
      </w:rPr>
    </w:lvl>
    <w:lvl w:ilvl="5">
      <w:start w:val="1"/>
      <w:numFmt w:val="decimal"/>
      <w:lvlText w:val="5.9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6"/>
        <w:szCs w:val="16"/>
        <w:u w:val="none"/>
      </w:rPr>
    </w:lvl>
    <w:lvl w:ilvl="6">
      <w:start w:val="1"/>
      <w:numFmt w:val="decimal"/>
      <w:lvlText w:val="5.9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6"/>
        <w:szCs w:val="16"/>
        <w:u w:val="none"/>
      </w:rPr>
    </w:lvl>
    <w:lvl w:ilvl="7">
      <w:start w:val="1"/>
      <w:numFmt w:val="decimal"/>
      <w:lvlText w:val="5.9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6"/>
        <w:szCs w:val="16"/>
        <w:u w:val="none"/>
      </w:rPr>
    </w:lvl>
    <w:lvl w:ilvl="8">
      <w:start w:val="1"/>
      <w:numFmt w:val="decimal"/>
      <w:lvlText w:val="5.9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6"/>
        <w:szCs w:val="16"/>
        <w:u w:val="none"/>
      </w:rPr>
    </w:lvl>
  </w:abstractNum>
  <w:abstractNum w:abstractNumId="18">
    <w:nsid w:val="00000025"/>
    <w:multiLevelType w:val="multilevel"/>
    <w:tmpl w:val="00000024"/>
    <w:lvl w:ilvl="0">
      <w:start w:val="1"/>
      <w:numFmt w:val="decimal"/>
      <w:lvlText w:val="5.10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6"/>
        <w:szCs w:val="16"/>
        <w:u w:val="none"/>
      </w:rPr>
    </w:lvl>
    <w:lvl w:ilvl="1">
      <w:start w:val="1"/>
      <w:numFmt w:val="decimal"/>
      <w:lvlText w:val="5.10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6"/>
        <w:szCs w:val="16"/>
        <w:u w:val="none"/>
      </w:rPr>
    </w:lvl>
    <w:lvl w:ilvl="2">
      <w:start w:val="1"/>
      <w:numFmt w:val="decimal"/>
      <w:lvlText w:val="5.10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6"/>
        <w:szCs w:val="16"/>
        <w:u w:val="none"/>
      </w:rPr>
    </w:lvl>
    <w:lvl w:ilvl="3">
      <w:start w:val="1"/>
      <w:numFmt w:val="decimal"/>
      <w:lvlText w:val="5.10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6"/>
        <w:szCs w:val="16"/>
        <w:u w:val="none"/>
      </w:rPr>
    </w:lvl>
    <w:lvl w:ilvl="4">
      <w:start w:val="1"/>
      <w:numFmt w:val="decimal"/>
      <w:lvlText w:val="5.10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6"/>
        <w:szCs w:val="16"/>
        <w:u w:val="none"/>
      </w:rPr>
    </w:lvl>
    <w:lvl w:ilvl="5">
      <w:start w:val="1"/>
      <w:numFmt w:val="decimal"/>
      <w:lvlText w:val="5.10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6"/>
        <w:szCs w:val="16"/>
        <w:u w:val="none"/>
      </w:rPr>
    </w:lvl>
    <w:lvl w:ilvl="6">
      <w:start w:val="1"/>
      <w:numFmt w:val="decimal"/>
      <w:lvlText w:val="5.10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6"/>
        <w:szCs w:val="16"/>
        <w:u w:val="none"/>
      </w:rPr>
    </w:lvl>
    <w:lvl w:ilvl="7">
      <w:start w:val="1"/>
      <w:numFmt w:val="decimal"/>
      <w:lvlText w:val="5.10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6"/>
        <w:szCs w:val="16"/>
        <w:u w:val="none"/>
      </w:rPr>
    </w:lvl>
    <w:lvl w:ilvl="8">
      <w:start w:val="1"/>
      <w:numFmt w:val="decimal"/>
      <w:lvlText w:val="5.10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6"/>
        <w:szCs w:val="16"/>
        <w:u w:val="none"/>
      </w:rPr>
    </w:lvl>
  </w:abstractNum>
  <w:abstractNum w:abstractNumId="19">
    <w:nsid w:val="00000027"/>
    <w:multiLevelType w:val="multilevel"/>
    <w:tmpl w:val="00000026"/>
    <w:lvl w:ilvl="0">
      <w:start w:val="1"/>
      <w:numFmt w:val="decimal"/>
      <w:lvlText w:val="5.11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6"/>
        <w:szCs w:val="16"/>
        <w:u w:val="none"/>
      </w:rPr>
    </w:lvl>
    <w:lvl w:ilvl="1">
      <w:start w:val="1"/>
      <w:numFmt w:val="decimal"/>
      <w:lvlText w:val="5.11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6"/>
        <w:szCs w:val="16"/>
        <w:u w:val="none"/>
      </w:rPr>
    </w:lvl>
    <w:lvl w:ilvl="2">
      <w:start w:val="1"/>
      <w:numFmt w:val="decimal"/>
      <w:lvlText w:val="5.11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6"/>
        <w:szCs w:val="16"/>
        <w:u w:val="none"/>
      </w:rPr>
    </w:lvl>
    <w:lvl w:ilvl="3">
      <w:start w:val="1"/>
      <w:numFmt w:val="decimal"/>
      <w:lvlText w:val="5.11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6"/>
        <w:szCs w:val="16"/>
        <w:u w:val="none"/>
      </w:rPr>
    </w:lvl>
    <w:lvl w:ilvl="4">
      <w:start w:val="1"/>
      <w:numFmt w:val="decimal"/>
      <w:lvlText w:val="5.11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6"/>
        <w:szCs w:val="16"/>
        <w:u w:val="none"/>
      </w:rPr>
    </w:lvl>
    <w:lvl w:ilvl="5">
      <w:start w:val="1"/>
      <w:numFmt w:val="decimal"/>
      <w:lvlText w:val="5.11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6"/>
        <w:szCs w:val="16"/>
        <w:u w:val="none"/>
      </w:rPr>
    </w:lvl>
    <w:lvl w:ilvl="6">
      <w:start w:val="1"/>
      <w:numFmt w:val="decimal"/>
      <w:lvlText w:val="5.11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6"/>
        <w:szCs w:val="16"/>
        <w:u w:val="none"/>
      </w:rPr>
    </w:lvl>
    <w:lvl w:ilvl="7">
      <w:start w:val="1"/>
      <w:numFmt w:val="decimal"/>
      <w:lvlText w:val="5.11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6"/>
        <w:szCs w:val="16"/>
        <w:u w:val="none"/>
      </w:rPr>
    </w:lvl>
    <w:lvl w:ilvl="8">
      <w:start w:val="1"/>
      <w:numFmt w:val="decimal"/>
      <w:lvlText w:val="5.11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6"/>
        <w:szCs w:val="16"/>
        <w:u w:val="none"/>
      </w:rPr>
    </w:lvl>
  </w:abstractNum>
  <w:abstractNum w:abstractNumId="20">
    <w:nsid w:val="00000029"/>
    <w:multiLevelType w:val="multilevel"/>
    <w:tmpl w:val="00000028"/>
    <w:lvl w:ilvl="0">
      <w:start w:val="1"/>
      <w:numFmt w:val="decimal"/>
      <w:lvlText w:val="6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6"/>
        <w:szCs w:val="16"/>
        <w:u w:val="none"/>
      </w:rPr>
    </w:lvl>
    <w:lvl w:ilvl="1">
      <w:start w:val="1"/>
      <w:numFmt w:val="decimal"/>
      <w:lvlText w:val="6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6"/>
        <w:szCs w:val="16"/>
        <w:u w:val="none"/>
      </w:rPr>
    </w:lvl>
    <w:lvl w:ilvl="2">
      <w:start w:val="1"/>
      <w:numFmt w:val="decimal"/>
      <w:lvlText w:val="6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6"/>
        <w:szCs w:val="16"/>
        <w:u w:val="none"/>
      </w:rPr>
    </w:lvl>
    <w:lvl w:ilvl="3">
      <w:start w:val="1"/>
      <w:numFmt w:val="decimal"/>
      <w:lvlText w:val="6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6"/>
        <w:szCs w:val="16"/>
        <w:u w:val="none"/>
      </w:rPr>
    </w:lvl>
    <w:lvl w:ilvl="4">
      <w:start w:val="1"/>
      <w:numFmt w:val="decimal"/>
      <w:lvlText w:val="6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6"/>
        <w:szCs w:val="16"/>
        <w:u w:val="none"/>
      </w:rPr>
    </w:lvl>
    <w:lvl w:ilvl="5">
      <w:start w:val="1"/>
      <w:numFmt w:val="decimal"/>
      <w:lvlText w:val="6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6"/>
        <w:szCs w:val="16"/>
        <w:u w:val="none"/>
      </w:rPr>
    </w:lvl>
    <w:lvl w:ilvl="6">
      <w:start w:val="1"/>
      <w:numFmt w:val="decimal"/>
      <w:lvlText w:val="6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6"/>
        <w:szCs w:val="16"/>
        <w:u w:val="none"/>
      </w:rPr>
    </w:lvl>
    <w:lvl w:ilvl="7">
      <w:start w:val="1"/>
      <w:numFmt w:val="decimal"/>
      <w:lvlText w:val="6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6"/>
        <w:szCs w:val="16"/>
        <w:u w:val="none"/>
      </w:rPr>
    </w:lvl>
    <w:lvl w:ilvl="8">
      <w:start w:val="1"/>
      <w:numFmt w:val="decimal"/>
      <w:lvlText w:val="6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6"/>
        <w:szCs w:val="16"/>
        <w:u w:val="none"/>
      </w:rPr>
    </w:lvl>
  </w:abstractNum>
  <w:abstractNum w:abstractNumId="21">
    <w:nsid w:val="0000002B"/>
    <w:multiLevelType w:val="multilevel"/>
    <w:tmpl w:val="0000002A"/>
    <w:lvl w:ilvl="0">
      <w:start w:val="1"/>
      <w:numFmt w:val="decimal"/>
      <w:lvlText w:val="6.1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6"/>
        <w:szCs w:val="16"/>
        <w:u w:val="none"/>
      </w:rPr>
    </w:lvl>
    <w:lvl w:ilvl="1">
      <w:start w:val="1"/>
      <w:numFmt w:val="decimal"/>
      <w:lvlText w:val="6.1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6"/>
        <w:szCs w:val="16"/>
        <w:u w:val="none"/>
      </w:rPr>
    </w:lvl>
    <w:lvl w:ilvl="2">
      <w:start w:val="1"/>
      <w:numFmt w:val="decimal"/>
      <w:lvlText w:val="6.1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6"/>
        <w:szCs w:val="16"/>
        <w:u w:val="none"/>
      </w:rPr>
    </w:lvl>
    <w:lvl w:ilvl="3">
      <w:start w:val="1"/>
      <w:numFmt w:val="decimal"/>
      <w:lvlText w:val="6.1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6"/>
        <w:szCs w:val="16"/>
        <w:u w:val="none"/>
      </w:rPr>
    </w:lvl>
    <w:lvl w:ilvl="4">
      <w:start w:val="1"/>
      <w:numFmt w:val="decimal"/>
      <w:lvlText w:val="6.1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6"/>
        <w:szCs w:val="16"/>
        <w:u w:val="none"/>
      </w:rPr>
    </w:lvl>
    <w:lvl w:ilvl="5">
      <w:start w:val="1"/>
      <w:numFmt w:val="decimal"/>
      <w:lvlText w:val="6.1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6"/>
        <w:szCs w:val="16"/>
        <w:u w:val="none"/>
      </w:rPr>
    </w:lvl>
    <w:lvl w:ilvl="6">
      <w:start w:val="1"/>
      <w:numFmt w:val="decimal"/>
      <w:lvlText w:val="6.1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6"/>
        <w:szCs w:val="16"/>
        <w:u w:val="none"/>
      </w:rPr>
    </w:lvl>
    <w:lvl w:ilvl="7">
      <w:start w:val="1"/>
      <w:numFmt w:val="decimal"/>
      <w:lvlText w:val="6.1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6"/>
        <w:szCs w:val="16"/>
        <w:u w:val="none"/>
      </w:rPr>
    </w:lvl>
    <w:lvl w:ilvl="8">
      <w:start w:val="1"/>
      <w:numFmt w:val="decimal"/>
      <w:lvlText w:val="6.1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6"/>
        <w:szCs w:val="16"/>
        <w:u w:val="none"/>
      </w:rPr>
    </w:lvl>
  </w:abstractNum>
  <w:abstractNum w:abstractNumId="22">
    <w:nsid w:val="0000002D"/>
    <w:multiLevelType w:val="multilevel"/>
    <w:tmpl w:val="0000002C"/>
    <w:lvl w:ilvl="0">
      <w:start w:val="1"/>
      <w:numFmt w:val="decimal"/>
      <w:lvlText w:val="6.2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6"/>
        <w:szCs w:val="16"/>
        <w:u w:val="none"/>
      </w:rPr>
    </w:lvl>
    <w:lvl w:ilvl="1">
      <w:start w:val="1"/>
      <w:numFmt w:val="decimal"/>
      <w:lvlText w:val="6.2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6"/>
        <w:szCs w:val="16"/>
        <w:u w:val="none"/>
      </w:rPr>
    </w:lvl>
    <w:lvl w:ilvl="2">
      <w:start w:val="1"/>
      <w:numFmt w:val="decimal"/>
      <w:lvlText w:val="6.2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6"/>
        <w:szCs w:val="16"/>
        <w:u w:val="none"/>
      </w:rPr>
    </w:lvl>
    <w:lvl w:ilvl="3">
      <w:start w:val="1"/>
      <w:numFmt w:val="decimal"/>
      <w:lvlText w:val="6.2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6"/>
        <w:szCs w:val="16"/>
        <w:u w:val="none"/>
      </w:rPr>
    </w:lvl>
    <w:lvl w:ilvl="4">
      <w:start w:val="1"/>
      <w:numFmt w:val="decimal"/>
      <w:lvlText w:val="6.2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6"/>
        <w:szCs w:val="16"/>
        <w:u w:val="none"/>
      </w:rPr>
    </w:lvl>
    <w:lvl w:ilvl="5">
      <w:start w:val="1"/>
      <w:numFmt w:val="decimal"/>
      <w:lvlText w:val="6.2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6"/>
        <w:szCs w:val="16"/>
        <w:u w:val="none"/>
      </w:rPr>
    </w:lvl>
    <w:lvl w:ilvl="6">
      <w:start w:val="1"/>
      <w:numFmt w:val="decimal"/>
      <w:lvlText w:val="6.2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6"/>
        <w:szCs w:val="16"/>
        <w:u w:val="none"/>
      </w:rPr>
    </w:lvl>
    <w:lvl w:ilvl="7">
      <w:start w:val="1"/>
      <w:numFmt w:val="decimal"/>
      <w:lvlText w:val="6.2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6"/>
        <w:szCs w:val="16"/>
        <w:u w:val="none"/>
      </w:rPr>
    </w:lvl>
    <w:lvl w:ilvl="8">
      <w:start w:val="1"/>
      <w:numFmt w:val="decimal"/>
      <w:lvlText w:val="6.2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6"/>
        <w:szCs w:val="16"/>
        <w:u w:val="none"/>
      </w:rPr>
    </w:lvl>
  </w:abstractNum>
  <w:abstractNum w:abstractNumId="23">
    <w:nsid w:val="0000002F"/>
    <w:multiLevelType w:val="multilevel"/>
    <w:tmpl w:val="0000002E"/>
    <w:lvl w:ilvl="0">
      <w:start w:val="1"/>
      <w:numFmt w:val="decimal"/>
      <w:lvlText w:val="6.4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6"/>
        <w:szCs w:val="16"/>
        <w:u w:val="none"/>
      </w:rPr>
    </w:lvl>
    <w:lvl w:ilvl="1">
      <w:start w:val="1"/>
      <w:numFmt w:val="decimal"/>
      <w:lvlText w:val="6.4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6"/>
        <w:szCs w:val="16"/>
        <w:u w:val="none"/>
      </w:rPr>
    </w:lvl>
    <w:lvl w:ilvl="2">
      <w:start w:val="1"/>
      <w:numFmt w:val="decimal"/>
      <w:lvlText w:val="6.4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6"/>
        <w:szCs w:val="16"/>
        <w:u w:val="none"/>
      </w:rPr>
    </w:lvl>
    <w:lvl w:ilvl="3">
      <w:start w:val="1"/>
      <w:numFmt w:val="decimal"/>
      <w:lvlText w:val="6.4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6"/>
        <w:szCs w:val="16"/>
        <w:u w:val="none"/>
      </w:rPr>
    </w:lvl>
    <w:lvl w:ilvl="4">
      <w:start w:val="1"/>
      <w:numFmt w:val="decimal"/>
      <w:lvlText w:val="6.4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6"/>
        <w:szCs w:val="16"/>
        <w:u w:val="none"/>
      </w:rPr>
    </w:lvl>
    <w:lvl w:ilvl="5">
      <w:start w:val="1"/>
      <w:numFmt w:val="decimal"/>
      <w:lvlText w:val="6.4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6"/>
        <w:szCs w:val="16"/>
        <w:u w:val="none"/>
      </w:rPr>
    </w:lvl>
    <w:lvl w:ilvl="6">
      <w:start w:val="1"/>
      <w:numFmt w:val="decimal"/>
      <w:lvlText w:val="6.4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6"/>
        <w:szCs w:val="16"/>
        <w:u w:val="none"/>
      </w:rPr>
    </w:lvl>
    <w:lvl w:ilvl="7">
      <w:start w:val="1"/>
      <w:numFmt w:val="decimal"/>
      <w:lvlText w:val="6.4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6"/>
        <w:szCs w:val="16"/>
        <w:u w:val="none"/>
      </w:rPr>
    </w:lvl>
    <w:lvl w:ilvl="8">
      <w:start w:val="1"/>
      <w:numFmt w:val="decimal"/>
      <w:lvlText w:val="6.4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6"/>
        <w:szCs w:val="16"/>
        <w:u w:val="none"/>
      </w:rPr>
    </w:lvl>
  </w:abstractNum>
  <w:abstractNum w:abstractNumId="24">
    <w:nsid w:val="00000031"/>
    <w:multiLevelType w:val="multilevel"/>
    <w:tmpl w:val="00000030"/>
    <w:lvl w:ilvl="0">
      <w:start w:val="1"/>
      <w:numFmt w:val="decimal"/>
      <w:lvlText w:val="7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6"/>
        <w:szCs w:val="16"/>
        <w:u w:val="none"/>
      </w:rPr>
    </w:lvl>
    <w:lvl w:ilvl="1">
      <w:start w:val="1"/>
      <w:numFmt w:val="decimal"/>
      <w:lvlText w:val="7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6"/>
        <w:szCs w:val="16"/>
        <w:u w:val="none"/>
      </w:rPr>
    </w:lvl>
    <w:lvl w:ilvl="2">
      <w:start w:val="1"/>
      <w:numFmt w:val="decimal"/>
      <w:lvlText w:val="7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6"/>
        <w:szCs w:val="16"/>
        <w:u w:val="none"/>
      </w:rPr>
    </w:lvl>
    <w:lvl w:ilvl="3">
      <w:start w:val="1"/>
      <w:numFmt w:val="decimal"/>
      <w:lvlText w:val="7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6"/>
        <w:szCs w:val="16"/>
        <w:u w:val="none"/>
      </w:rPr>
    </w:lvl>
    <w:lvl w:ilvl="4">
      <w:start w:val="1"/>
      <w:numFmt w:val="decimal"/>
      <w:lvlText w:val="7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6"/>
        <w:szCs w:val="16"/>
        <w:u w:val="none"/>
      </w:rPr>
    </w:lvl>
    <w:lvl w:ilvl="5">
      <w:start w:val="1"/>
      <w:numFmt w:val="decimal"/>
      <w:lvlText w:val="7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6"/>
        <w:szCs w:val="16"/>
        <w:u w:val="none"/>
      </w:rPr>
    </w:lvl>
    <w:lvl w:ilvl="6">
      <w:start w:val="1"/>
      <w:numFmt w:val="decimal"/>
      <w:lvlText w:val="7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6"/>
        <w:szCs w:val="16"/>
        <w:u w:val="none"/>
      </w:rPr>
    </w:lvl>
    <w:lvl w:ilvl="7">
      <w:start w:val="1"/>
      <w:numFmt w:val="decimal"/>
      <w:lvlText w:val="7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6"/>
        <w:szCs w:val="16"/>
        <w:u w:val="none"/>
      </w:rPr>
    </w:lvl>
    <w:lvl w:ilvl="8">
      <w:start w:val="1"/>
      <w:numFmt w:val="decimal"/>
      <w:lvlText w:val="7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6"/>
        <w:szCs w:val="16"/>
        <w:u w:val="none"/>
      </w:rPr>
    </w:lvl>
  </w:abstractNum>
  <w:abstractNum w:abstractNumId="25">
    <w:nsid w:val="00000033"/>
    <w:multiLevelType w:val="multilevel"/>
    <w:tmpl w:val="00000032"/>
    <w:lvl w:ilvl="0">
      <w:start w:val="1"/>
      <w:numFmt w:val="decimal"/>
      <w:lvlText w:val="7.1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6"/>
        <w:szCs w:val="16"/>
        <w:u w:val="none"/>
      </w:rPr>
    </w:lvl>
    <w:lvl w:ilvl="1">
      <w:start w:val="1"/>
      <w:numFmt w:val="decimal"/>
      <w:lvlText w:val="7.1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6"/>
        <w:szCs w:val="16"/>
        <w:u w:val="none"/>
      </w:rPr>
    </w:lvl>
    <w:lvl w:ilvl="2">
      <w:start w:val="1"/>
      <w:numFmt w:val="decimal"/>
      <w:lvlText w:val="7.1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6"/>
        <w:szCs w:val="16"/>
        <w:u w:val="none"/>
      </w:rPr>
    </w:lvl>
    <w:lvl w:ilvl="3">
      <w:start w:val="1"/>
      <w:numFmt w:val="decimal"/>
      <w:lvlText w:val="7.1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6"/>
        <w:szCs w:val="16"/>
        <w:u w:val="none"/>
      </w:rPr>
    </w:lvl>
    <w:lvl w:ilvl="4">
      <w:start w:val="1"/>
      <w:numFmt w:val="decimal"/>
      <w:lvlText w:val="7.1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6"/>
        <w:szCs w:val="16"/>
        <w:u w:val="none"/>
      </w:rPr>
    </w:lvl>
    <w:lvl w:ilvl="5">
      <w:start w:val="1"/>
      <w:numFmt w:val="decimal"/>
      <w:lvlText w:val="7.1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6"/>
        <w:szCs w:val="16"/>
        <w:u w:val="none"/>
      </w:rPr>
    </w:lvl>
    <w:lvl w:ilvl="6">
      <w:start w:val="1"/>
      <w:numFmt w:val="decimal"/>
      <w:lvlText w:val="7.1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6"/>
        <w:szCs w:val="16"/>
        <w:u w:val="none"/>
      </w:rPr>
    </w:lvl>
    <w:lvl w:ilvl="7">
      <w:start w:val="1"/>
      <w:numFmt w:val="decimal"/>
      <w:lvlText w:val="7.1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6"/>
        <w:szCs w:val="16"/>
        <w:u w:val="none"/>
      </w:rPr>
    </w:lvl>
    <w:lvl w:ilvl="8">
      <w:start w:val="1"/>
      <w:numFmt w:val="decimal"/>
      <w:lvlText w:val="7.1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6"/>
        <w:szCs w:val="16"/>
        <w:u w:val="none"/>
      </w:rPr>
    </w:lvl>
  </w:abstractNum>
  <w:abstractNum w:abstractNumId="26">
    <w:nsid w:val="00000035"/>
    <w:multiLevelType w:val="multilevel"/>
    <w:tmpl w:val="00000034"/>
    <w:lvl w:ilvl="0">
      <w:start w:val="1"/>
      <w:numFmt w:val="decimal"/>
      <w:lvlText w:val="7.2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6"/>
        <w:szCs w:val="16"/>
        <w:u w:val="none"/>
      </w:rPr>
    </w:lvl>
    <w:lvl w:ilvl="1">
      <w:start w:val="1"/>
      <w:numFmt w:val="decimal"/>
      <w:lvlText w:val="7.2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6"/>
        <w:szCs w:val="16"/>
        <w:u w:val="none"/>
      </w:rPr>
    </w:lvl>
    <w:lvl w:ilvl="2">
      <w:start w:val="1"/>
      <w:numFmt w:val="decimal"/>
      <w:lvlText w:val="7.2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6"/>
        <w:szCs w:val="16"/>
        <w:u w:val="none"/>
      </w:rPr>
    </w:lvl>
    <w:lvl w:ilvl="3">
      <w:start w:val="1"/>
      <w:numFmt w:val="decimal"/>
      <w:lvlText w:val="7.2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6"/>
        <w:szCs w:val="16"/>
        <w:u w:val="none"/>
      </w:rPr>
    </w:lvl>
    <w:lvl w:ilvl="4">
      <w:start w:val="1"/>
      <w:numFmt w:val="decimal"/>
      <w:lvlText w:val="7.2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6"/>
        <w:szCs w:val="16"/>
        <w:u w:val="none"/>
      </w:rPr>
    </w:lvl>
    <w:lvl w:ilvl="5">
      <w:start w:val="1"/>
      <w:numFmt w:val="decimal"/>
      <w:lvlText w:val="7.2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6"/>
        <w:szCs w:val="16"/>
        <w:u w:val="none"/>
      </w:rPr>
    </w:lvl>
    <w:lvl w:ilvl="6">
      <w:start w:val="1"/>
      <w:numFmt w:val="decimal"/>
      <w:lvlText w:val="7.2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6"/>
        <w:szCs w:val="16"/>
        <w:u w:val="none"/>
      </w:rPr>
    </w:lvl>
    <w:lvl w:ilvl="7">
      <w:start w:val="1"/>
      <w:numFmt w:val="decimal"/>
      <w:lvlText w:val="7.2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6"/>
        <w:szCs w:val="16"/>
        <w:u w:val="none"/>
      </w:rPr>
    </w:lvl>
    <w:lvl w:ilvl="8">
      <w:start w:val="1"/>
      <w:numFmt w:val="decimal"/>
      <w:lvlText w:val="7.2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6"/>
        <w:szCs w:val="16"/>
        <w:u w:val="none"/>
      </w:rPr>
    </w:lvl>
  </w:abstractNum>
  <w:abstractNum w:abstractNumId="27">
    <w:nsid w:val="00000037"/>
    <w:multiLevelType w:val="multilevel"/>
    <w:tmpl w:val="00000036"/>
    <w:lvl w:ilvl="0">
      <w:start w:val="1"/>
      <w:numFmt w:val="decimal"/>
      <w:lvlText w:val="7.3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6"/>
        <w:szCs w:val="16"/>
        <w:u w:val="none"/>
      </w:rPr>
    </w:lvl>
    <w:lvl w:ilvl="1">
      <w:start w:val="1"/>
      <w:numFmt w:val="decimal"/>
      <w:lvlText w:val="%1.%2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6"/>
        <w:szCs w:val="16"/>
        <w:u w:val="none"/>
      </w:rPr>
    </w:lvl>
    <w:lvl w:ilvl="2">
      <w:start w:val="1"/>
      <w:numFmt w:val="decimal"/>
      <w:lvlText w:val="%1.%2.%3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6"/>
        <w:szCs w:val="16"/>
        <w:u w:val="none"/>
      </w:rPr>
    </w:lvl>
    <w:lvl w:ilvl="3">
      <w:start w:val="1"/>
      <w:numFmt w:val="decimal"/>
      <w:lvlText w:val="%1.%2.%3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6"/>
        <w:szCs w:val="16"/>
        <w:u w:val="none"/>
      </w:rPr>
    </w:lvl>
    <w:lvl w:ilvl="4">
      <w:start w:val="1"/>
      <w:numFmt w:val="decimal"/>
      <w:lvlText w:val="%1.%2.%3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6"/>
        <w:szCs w:val="16"/>
        <w:u w:val="none"/>
      </w:rPr>
    </w:lvl>
    <w:lvl w:ilvl="5">
      <w:start w:val="1"/>
      <w:numFmt w:val="decimal"/>
      <w:lvlText w:val="%1.%2.%3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6"/>
        <w:szCs w:val="16"/>
        <w:u w:val="none"/>
      </w:rPr>
    </w:lvl>
    <w:lvl w:ilvl="6">
      <w:start w:val="1"/>
      <w:numFmt w:val="decimal"/>
      <w:lvlText w:val="%1.%2.%3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6"/>
        <w:szCs w:val="16"/>
        <w:u w:val="none"/>
      </w:rPr>
    </w:lvl>
    <w:lvl w:ilvl="7">
      <w:start w:val="1"/>
      <w:numFmt w:val="decimal"/>
      <w:lvlText w:val="%1.%2.%3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6"/>
        <w:szCs w:val="16"/>
        <w:u w:val="none"/>
      </w:rPr>
    </w:lvl>
    <w:lvl w:ilvl="8">
      <w:start w:val="1"/>
      <w:numFmt w:val="decimal"/>
      <w:lvlText w:val="%1.%2.%3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6"/>
        <w:szCs w:val="16"/>
        <w:u w:val="none"/>
      </w:rPr>
    </w:lvl>
  </w:abstractNum>
  <w:abstractNum w:abstractNumId="28">
    <w:nsid w:val="00000039"/>
    <w:multiLevelType w:val="multilevel"/>
    <w:tmpl w:val="00000038"/>
    <w:lvl w:ilvl="0">
      <w:start w:val="1"/>
      <w:numFmt w:val="decimal"/>
      <w:lvlText w:val="9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6"/>
        <w:szCs w:val="16"/>
        <w:u w:val="none"/>
      </w:rPr>
    </w:lvl>
    <w:lvl w:ilvl="1">
      <w:start w:val="1"/>
      <w:numFmt w:val="decimal"/>
      <w:lvlText w:val="9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6"/>
        <w:szCs w:val="16"/>
        <w:u w:val="none"/>
      </w:rPr>
    </w:lvl>
    <w:lvl w:ilvl="2">
      <w:start w:val="1"/>
      <w:numFmt w:val="decimal"/>
      <w:lvlText w:val="9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6"/>
        <w:szCs w:val="16"/>
        <w:u w:val="none"/>
      </w:rPr>
    </w:lvl>
    <w:lvl w:ilvl="3">
      <w:start w:val="1"/>
      <w:numFmt w:val="decimal"/>
      <w:lvlText w:val="9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6"/>
        <w:szCs w:val="16"/>
        <w:u w:val="none"/>
      </w:rPr>
    </w:lvl>
    <w:lvl w:ilvl="4">
      <w:start w:val="1"/>
      <w:numFmt w:val="decimal"/>
      <w:lvlText w:val="9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6"/>
        <w:szCs w:val="16"/>
        <w:u w:val="none"/>
      </w:rPr>
    </w:lvl>
    <w:lvl w:ilvl="5">
      <w:start w:val="1"/>
      <w:numFmt w:val="decimal"/>
      <w:lvlText w:val="9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6"/>
        <w:szCs w:val="16"/>
        <w:u w:val="none"/>
      </w:rPr>
    </w:lvl>
    <w:lvl w:ilvl="6">
      <w:start w:val="1"/>
      <w:numFmt w:val="decimal"/>
      <w:lvlText w:val="9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6"/>
        <w:szCs w:val="16"/>
        <w:u w:val="none"/>
      </w:rPr>
    </w:lvl>
    <w:lvl w:ilvl="7">
      <w:start w:val="1"/>
      <w:numFmt w:val="decimal"/>
      <w:lvlText w:val="9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6"/>
        <w:szCs w:val="16"/>
        <w:u w:val="none"/>
      </w:rPr>
    </w:lvl>
    <w:lvl w:ilvl="8">
      <w:start w:val="1"/>
      <w:numFmt w:val="decimal"/>
      <w:lvlText w:val="9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6"/>
        <w:szCs w:val="16"/>
        <w:u w:val="none"/>
      </w:rPr>
    </w:lvl>
  </w:abstractNum>
  <w:abstractNum w:abstractNumId="29">
    <w:nsid w:val="0000003B"/>
    <w:multiLevelType w:val="multilevel"/>
    <w:tmpl w:val="0000003A"/>
    <w:lvl w:ilvl="0">
      <w:start w:val="1"/>
      <w:numFmt w:val="decimal"/>
      <w:lvlText w:val="9.1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6"/>
        <w:szCs w:val="16"/>
        <w:u w:val="none"/>
      </w:rPr>
    </w:lvl>
    <w:lvl w:ilvl="1">
      <w:start w:val="1"/>
      <w:numFmt w:val="decimal"/>
      <w:lvlText w:val="9.1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6"/>
        <w:szCs w:val="16"/>
        <w:u w:val="none"/>
      </w:rPr>
    </w:lvl>
    <w:lvl w:ilvl="2">
      <w:start w:val="1"/>
      <w:numFmt w:val="decimal"/>
      <w:lvlText w:val="9.1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6"/>
        <w:szCs w:val="16"/>
        <w:u w:val="none"/>
      </w:rPr>
    </w:lvl>
    <w:lvl w:ilvl="3">
      <w:start w:val="1"/>
      <w:numFmt w:val="decimal"/>
      <w:lvlText w:val="9.1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6"/>
        <w:szCs w:val="16"/>
        <w:u w:val="none"/>
      </w:rPr>
    </w:lvl>
    <w:lvl w:ilvl="4">
      <w:start w:val="1"/>
      <w:numFmt w:val="decimal"/>
      <w:lvlText w:val="9.1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6"/>
        <w:szCs w:val="16"/>
        <w:u w:val="none"/>
      </w:rPr>
    </w:lvl>
    <w:lvl w:ilvl="5">
      <w:start w:val="1"/>
      <w:numFmt w:val="decimal"/>
      <w:lvlText w:val="9.1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6"/>
        <w:szCs w:val="16"/>
        <w:u w:val="none"/>
      </w:rPr>
    </w:lvl>
    <w:lvl w:ilvl="6">
      <w:start w:val="1"/>
      <w:numFmt w:val="decimal"/>
      <w:lvlText w:val="9.1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6"/>
        <w:szCs w:val="16"/>
        <w:u w:val="none"/>
      </w:rPr>
    </w:lvl>
    <w:lvl w:ilvl="7">
      <w:start w:val="1"/>
      <w:numFmt w:val="decimal"/>
      <w:lvlText w:val="9.1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6"/>
        <w:szCs w:val="16"/>
        <w:u w:val="none"/>
      </w:rPr>
    </w:lvl>
    <w:lvl w:ilvl="8">
      <w:start w:val="1"/>
      <w:numFmt w:val="decimal"/>
      <w:lvlText w:val="9.1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6"/>
        <w:szCs w:val="16"/>
        <w:u w:val="none"/>
      </w:rPr>
    </w:lvl>
  </w:abstractNum>
  <w:abstractNum w:abstractNumId="30">
    <w:nsid w:val="0000003D"/>
    <w:multiLevelType w:val="multilevel"/>
    <w:tmpl w:val="0000003C"/>
    <w:lvl w:ilvl="0">
      <w:start w:val="1"/>
      <w:numFmt w:val="decimal"/>
      <w:lvlText w:val="9.2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6"/>
        <w:szCs w:val="16"/>
        <w:u w:val="none"/>
      </w:rPr>
    </w:lvl>
    <w:lvl w:ilvl="1">
      <w:start w:val="1"/>
      <w:numFmt w:val="decimal"/>
      <w:lvlText w:val="9.2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6"/>
        <w:szCs w:val="16"/>
        <w:u w:val="none"/>
      </w:rPr>
    </w:lvl>
    <w:lvl w:ilvl="2">
      <w:start w:val="1"/>
      <w:numFmt w:val="decimal"/>
      <w:lvlText w:val="9.2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6"/>
        <w:szCs w:val="16"/>
        <w:u w:val="none"/>
      </w:rPr>
    </w:lvl>
    <w:lvl w:ilvl="3">
      <w:start w:val="1"/>
      <w:numFmt w:val="decimal"/>
      <w:lvlText w:val="9.2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6"/>
        <w:szCs w:val="16"/>
        <w:u w:val="none"/>
      </w:rPr>
    </w:lvl>
    <w:lvl w:ilvl="4">
      <w:start w:val="1"/>
      <w:numFmt w:val="decimal"/>
      <w:lvlText w:val="9.2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6"/>
        <w:szCs w:val="16"/>
        <w:u w:val="none"/>
      </w:rPr>
    </w:lvl>
    <w:lvl w:ilvl="5">
      <w:start w:val="1"/>
      <w:numFmt w:val="decimal"/>
      <w:lvlText w:val="9.2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6"/>
        <w:szCs w:val="16"/>
        <w:u w:val="none"/>
      </w:rPr>
    </w:lvl>
    <w:lvl w:ilvl="6">
      <w:start w:val="1"/>
      <w:numFmt w:val="decimal"/>
      <w:lvlText w:val="9.2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6"/>
        <w:szCs w:val="16"/>
        <w:u w:val="none"/>
      </w:rPr>
    </w:lvl>
    <w:lvl w:ilvl="7">
      <w:start w:val="1"/>
      <w:numFmt w:val="decimal"/>
      <w:lvlText w:val="9.2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6"/>
        <w:szCs w:val="16"/>
        <w:u w:val="none"/>
      </w:rPr>
    </w:lvl>
    <w:lvl w:ilvl="8">
      <w:start w:val="1"/>
      <w:numFmt w:val="decimal"/>
      <w:lvlText w:val="9.2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6"/>
        <w:szCs w:val="16"/>
        <w:u w:val="none"/>
      </w:rPr>
    </w:lvl>
  </w:abstractNum>
  <w:abstractNum w:abstractNumId="31">
    <w:nsid w:val="0000003F"/>
    <w:multiLevelType w:val="multilevel"/>
    <w:tmpl w:val="0000003E"/>
    <w:lvl w:ilvl="0">
      <w:start w:val="1"/>
      <w:numFmt w:val="decimal"/>
      <w:lvlText w:val="9.3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6"/>
        <w:szCs w:val="16"/>
        <w:u w:val="none"/>
      </w:rPr>
    </w:lvl>
    <w:lvl w:ilvl="1">
      <w:start w:val="1"/>
      <w:numFmt w:val="decimal"/>
      <w:lvlText w:val="9.3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6"/>
        <w:szCs w:val="16"/>
        <w:u w:val="none"/>
      </w:rPr>
    </w:lvl>
    <w:lvl w:ilvl="2">
      <w:start w:val="1"/>
      <w:numFmt w:val="decimal"/>
      <w:lvlText w:val="9.3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6"/>
        <w:szCs w:val="16"/>
        <w:u w:val="none"/>
      </w:rPr>
    </w:lvl>
    <w:lvl w:ilvl="3">
      <w:start w:val="1"/>
      <w:numFmt w:val="decimal"/>
      <w:lvlText w:val="9.3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6"/>
        <w:szCs w:val="16"/>
        <w:u w:val="none"/>
      </w:rPr>
    </w:lvl>
    <w:lvl w:ilvl="4">
      <w:start w:val="1"/>
      <w:numFmt w:val="decimal"/>
      <w:lvlText w:val="9.3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6"/>
        <w:szCs w:val="16"/>
        <w:u w:val="none"/>
      </w:rPr>
    </w:lvl>
    <w:lvl w:ilvl="5">
      <w:start w:val="1"/>
      <w:numFmt w:val="decimal"/>
      <w:lvlText w:val="9.3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6"/>
        <w:szCs w:val="16"/>
        <w:u w:val="none"/>
      </w:rPr>
    </w:lvl>
    <w:lvl w:ilvl="6">
      <w:start w:val="1"/>
      <w:numFmt w:val="decimal"/>
      <w:lvlText w:val="9.3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6"/>
        <w:szCs w:val="16"/>
        <w:u w:val="none"/>
      </w:rPr>
    </w:lvl>
    <w:lvl w:ilvl="7">
      <w:start w:val="1"/>
      <w:numFmt w:val="decimal"/>
      <w:lvlText w:val="9.3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6"/>
        <w:szCs w:val="16"/>
        <w:u w:val="none"/>
      </w:rPr>
    </w:lvl>
    <w:lvl w:ilvl="8">
      <w:start w:val="1"/>
      <w:numFmt w:val="decimal"/>
      <w:lvlText w:val="9.3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6"/>
        <w:szCs w:val="16"/>
        <w:u w:val="none"/>
      </w:rPr>
    </w:lvl>
  </w:abstractNum>
  <w:abstractNum w:abstractNumId="32">
    <w:nsid w:val="00000041"/>
    <w:multiLevelType w:val="multilevel"/>
    <w:tmpl w:val="00000040"/>
    <w:lvl w:ilvl="0">
      <w:start w:val="1"/>
      <w:numFmt w:val="decimal"/>
      <w:lvlText w:val="9.4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6"/>
        <w:szCs w:val="16"/>
        <w:u w:val="none"/>
      </w:rPr>
    </w:lvl>
    <w:lvl w:ilvl="1">
      <w:start w:val="1"/>
      <w:numFmt w:val="decimal"/>
      <w:lvlText w:val="9.4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6"/>
        <w:szCs w:val="16"/>
        <w:u w:val="none"/>
      </w:rPr>
    </w:lvl>
    <w:lvl w:ilvl="2">
      <w:start w:val="1"/>
      <w:numFmt w:val="decimal"/>
      <w:lvlText w:val="9.4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6"/>
        <w:szCs w:val="16"/>
        <w:u w:val="none"/>
      </w:rPr>
    </w:lvl>
    <w:lvl w:ilvl="3">
      <w:start w:val="1"/>
      <w:numFmt w:val="decimal"/>
      <w:lvlText w:val="9.4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6"/>
        <w:szCs w:val="16"/>
        <w:u w:val="none"/>
      </w:rPr>
    </w:lvl>
    <w:lvl w:ilvl="4">
      <w:start w:val="1"/>
      <w:numFmt w:val="decimal"/>
      <w:lvlText w:val="9.4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6"/>
        <w:szCs w:val="16"/>
        <w:u w:val="none"/>
      </w:rPr>
    </w:lvl>
    <w:lvl w:ilvl="5">
      <w:start w:val="1"/>
      <w:numFmt w:val="decimal"/>
      <w:lvlText w:val="9.4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6"/>
        <w:szCs w:val="16"/>
        <w:u w:val="none"/>
      </w:rPr>
    </w:lvl>
    <w:lvl w:ilvl="6">
      <w:start w:val="1"/>
      <w:numFmt w:val="decimal"/>
      <w:lvlText w:val="9.4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6"/>
        <w:szCs w:val="16"/>
        <w:u w:val="none"/>
      </w:rPr>
    </w:lvl>
    <w:lvl w:ilvl="7">
      <w:start w:val="1"/>
      <w:numFmt w:val="decimal"/>
      <w:lvlText w:val="9.4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6"/>
        <w:szCs w:val="16"/>
        <w:u w:val="none"/>
      </w:rPr>
    </w:lvl>
    <w:lvl w:ilvl="8">
      <w:start w:val="1"/>
      <w:numFmt w:val="decimal"/>
      <w:lvlText w:val="9.4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6"/>
        <w:szCs w:val="16"/>
        <w:u w:val="none"/>
      </w:rPr>
    </w:lvl>
  </w:abstractNum>
  <w:abstractNum w:abstractNumId="33">
    <w:nsid w:val="00000043"/>
    <w:multiLevelType w:val="multilevel"/>
    <w:tmpl w:val="00000042"/>
    <w:lvl w:ilvl="0">
      <w:start w:val="1"/>
      <w:numFmt w:val="decimal"/>
      <w:lvlText w:val="10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6"/>
        <w:szCs w:val="16"/>
        <w:u w:val="none"/>
      </w:rPr>
    </w:lvl>
    <w:lvl w:ilvl="1">
      <w:start w:val="1"/>
      <w:numFmt w:val="decimal"/>
      <w:lvlText w:val="10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6"/>
        <w:szCs w:val="16"/>
        <w:u w:val="none"/>
      </w:rPr>
    </w:lvl>
    <w:lvl w:ilvl="2">
      <w:start w:val="1"/>
      <w:numFmt w:val="decimal"/>
      <w:lvlText w:val="10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6"/>
        <w:szCs w:val="16"/>
        <w:u w:val="none"/>
      </w:rPr>
    </w:lvl>
    <w:lvl w:ilvl="3">
      <w:start w:val="1"/>
      <w:numFmt w:val="decimal"/>
      <w:lvlText w:val="10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6"/>
        <w:szCs w:val="16"/>
        <w:u w:val="none"/>
      </w:rPr>
    </w:lvl>
    <w:lvl w:ilvl="4">
      <w:start w:val="1"/>
      <w:numFmt w:val="decimal"/>
      <w:lvlText w:val="10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6"/>
        <w:szCs w:val="16"/>
        <w:u w:val="none"/>
      </w:rPr>
    </w:lvl>
    <w:lvl w:ilvl="5">
      <w:start w:val="1"/>
      <w:numFmt w:val="decimal"/>
      <w:lvlText w:val="10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6"/>
        <w:szCs w:val="16"/>
        <w:u w:val="none"/>
      </w:rPr>
    </w:lvl>
    <w:lvl w:ilvl="6">
      <w:start w:val="1"/>
      <w:numFmt w:val="decimal"/>
      <w:lvlText w:val="10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6"/>
        <w:szCs w:val="16"/>
        <w:u w:val="none"/>
      </w:rPr>
    </w:lvl>
    <w:lvl w:ilvl="7">
      <w:start w:val="1"/>
      <w:numFmt w:val="decimal"/>
      <w:lvlText w:val="10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6"/>
        <w:szCs w:val="16"/>
        <w:u w:val="none"/>
      </w:rPr>
    </w:lvl>
    <w:lvl w:ilvl="8">
      <w:start w:val="1"/>
      <w:numFmt w:val="decimal"/>
      <w:lvlText w:val="10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6"/>
        <w:szCs w:val="16"/>
        <w:u w:val="none"/>
      </w:rPr>
    </w:lvl>
  </w:abstractNum>
  <w:abstractNum w:abstractNumId="34">
    <w:nsid w:val="00000045"/>
    <w:multiLevelType w:val="multilevel"/>
    <w:tmpl w:val="00000044"/>
    <w:lvl w:ilvl="0">
      <w:start w:val="1"/>
      <w:numFmt w:val="decimal"/>
      <w:lvlText w:val="11.1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6"/>
        <w:szCs w:val="16"/>
        <w:u w:val="none"/>
      </w:rPr>
    </w:lvl>
    <w:lvl w:ilvl="1">
      <w:start w:val="1"/>
      <w:numFmt w:val="decimal"/>
      <w:lvlText w:val="11.1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6"/>
        <w:szCs w:val="16"/>
        <w:u w:val="none"/>
      </w:rPr>
    </w:lvl>
    <w:lvl w:ilvl="2">
      <w:start w:val="1"/>
      <w:numFmt w:val="decimal"/>
      <w:lvlText w:val="11.1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6"/>
        <w:szCs w:val="16"/>
        <w:u w:val="none"/>
      </w:rPr>
    </w:lvl>
    <w:lvl w:ilvl="3">
      <w:start w:val="1"/>
      <w:numFmt w:val="decimal"/>
      <w:lvlText w:val="11.1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6"/>
        <w:szCs w:val="16"/>
        <w:u w:val="none"/>
      </w:rPr>
    </w:lvl>
    <w:lvl w:ilvl="4">
      <w:start w:val="1"/>
      <w:numFmt w:val="decimal"/>
      <w:lvlText w:val="11.1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6"/>
        <w:szCs w:val="16"/>
        <w:u w:val="none"/>
      </w:rPr>
    </w:lvl>
    <w:lvl w:ilvl="5">
      <w:start w:val="1"/>
      <w:numFmt w:val="decimal"/>
      <w:lvlText w:val="11.1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6"/>
        <w:szCs w:val="16"/>
        <w:u w:val="none"/>
      </w:rPr>
    </w:lvl>
    <w:lvl w:ilvl="6">
      <w:start w:val="1"/>
      <w:numFmt w:val="decimal"/>
      <w:lvlText w:val="11.1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6"/>
        <w:szCs w:val="16"/>
        <w:u w:val="none"/>
      </w:rPr>
    </w:lvl>
    <w:lvl w:ilvl="7">
      <w:start w:val="1"/>
      <w:numFmt w:val="decimal"/>
      <w:lvlText w:val="11.1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6"/>
        <w:szCs w:val="16"/>
        <w:u w:val="none"/>
      </w:rPr>
    </w:lvl>
    <w:lvl w:ilvl="8">
      <w:start w:val="1"/>
      <w:numFmt w:val="decimal"/>
      <w:lvlText w:val="11.1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6"/>
        <w:szCs w:val="16"/>
        <w:u w:val="none"/>
      </w:rPr>
    </w:lvl>
  </w:abstractNum>
  <w:abstractNum w:abstractNumId="35">
    <w:nsid w:val="00000047"/>
    <w:multiLevelType w:val="multilevel"/>
    <w:tmpl w:val="00000046"/>
    <w:lvl w:ilvl="0">
      <w:start w:val="3"/>
      <w:numFmt w:val="decimal"/>
      <w:lvlText w:val="11.2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6"/>
        <w:szCs w:val="16"/>
        <w:u w:val="none"/>
      </w:rPr>
    </w:lvl>
    <w:lvl w:ilvl="1">
      <w:start w:val="3"/>
      <w:numFmt w:val="decimal"/>
      <w:lvlText w:val="11.2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6"/>
        <w:szCs w:val="16"/>
        <w:u w:val="none"/>
      </w:rPr>
    </w:lvl>
    <w:lvl w:ilvl="2">
      <w:start w:val="3"/>
      <w:numFmt w:val="decimal"/>
      <w:lvlText w:val="11.2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6"/>
        <w:szCs w:val="16"/>
        <w:u w:val="none"/>
      </w:rPr>
    </w:lvl>
    <w:lvl w:ilvl="3">
      <w:start w:val="3"/>
      <w:numFmt w:val="decimal"/>
      <w:lvlText w:val="11.2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6"/>
        <w:szCs w:val="16"/>
        <w:u w:val="none"/>
      </w:rPr>
    </w:lvl>
    <w:lvl w:ilvl="4">
      <w:start w:val="3"/>
      <w:numFmt w:val="decimal"/>
      <w:lvlText w:val="11.2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6"/>
        <w:szCs w:val="16"/>
        <w:u w:val="none"/>
      </w:rPr>
    </w:lvl>
    <w:lvl w:ilvl="5">
      <w:start w:val="3"/>
      <w:numFmt w:val="decimal"/>
      <w:lvlText w:val="11.2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6"/>
        <w:szCs w:val="16"/>
        <w:u w:val="none"/>
      </w:rPr>
    </w:lvl>
    <w:lvl w:ilvl="6">
      <w:start w:val="3"/>
      <w:numFmt w:val="decimal"/>
      <w:lvlText w:val="11.2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6"/>
        <w:szCs w:val="16"/>
        <w:u w:val="none"/>
      </w:rPr>
    </w:lvl>
    <w:lvl w:ilvl="7">
      <w:start w:val="3"/>
      <w:numFmt w:val="decimal"/>
      <w:lvlText w:val="11.2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6"/>
        <w:szCs w:val="16"/>
        <w:u w:val="none"/>
      </w:rPr>
    </w:lvl>
    <w:lvl w:ilvl="8">
      <w:start w:val="3"/>
      <w:numFmt w:val="decimal"/>
      <w:lvlText w:val="11.2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6"/>
        <w:szCs w:val="16"/>
        <w:u w:val="none"/>
      </w:rPr>
    </w:lvl>
  </w:abstractNum>
  <w:abstractNum w:abstractNumId="36">
    <w:nsid w:val="00000049"/>
    <w:multiLevelType w:val="multilevel"/>
    <w:tmpl w:val="00000048"/>
    <w:lvl w:ilvl="0">
      <w:start w:val="1"/>
      <w:numFmt w:val="decimal"/>
      <w:lvlText w:val="11.3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6"/>
        <w:szCs w:val="16"/>
        <w:u w:val="none"/>
      </w:rPr>
    </w:lvl>
    <w:lvl w:ilvl="1">
      <w:start w:val="1"/>
      <w:numFmt w:val="decimal"/>
      <w:lvlText w:val="11.3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6"/>
        <w:szCs w:val="16"/>
        <w:u w:val="none"/>
      </w:rPr>
    </w:lvl>
    <w:lvl w:ilvl="2">
      <w:start w:val="1"/>
      <w:numFmt w:val="decimal"/>
      <w:lvlText w:val="11.3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6"/>
        <w:szCs w:val="16"/>
        <w:u w:val="none"/>
      </w:rPr>
    </w:lvl>
    <w:lvl w:ilvl="3">
      <w:start w:val="1"/>
      <w:numFmt w:val="decimal"/>
      <w:lvlText w:val="11.3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6"/>
        <w:szCs w:val="16"/>
        <w:u w:val="none"/>
      </w:rPr>
    </w:lvl>
    <w:lvl w:ilvl="4">
      <w:start w:val="1"/>
      <w:numFmt w:val="decimal"/>
      <w:lvlText w:val="11.3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6"/>
        <w:szCs w:val="16"/>
        <w:u w:val="none"/>
      </w:rPr>
    </w:lvl>
    <w:lvl w:ilvl="5">
      <w:start w:val="1"/>
      <w:numFmt w:val="decimal"/>
      <w:lvlText w:val="11.3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6"/>
        <w:szCs w:val="16"/>
        <w:u w:val="none"/>
      </w:rPr>
    </w:lvl>
    <w:lvl w:ilvl="6">
      <w:start w:val="1"/>
      <w:numFmt w:val="decimal"/>
      <w:lvlText w:val="11.3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6"/>
        <w:szCs w:val="16"/>
        <w:u w:val="none"/>
      </w:rPr>
    </w:lvl>
    <w:lvl w:ilvl="7">
      <w:start w:val="1"/>
      <w:numFmt w:val="decimal"/>
      <w:lvlText w:val="11.3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6"/>
        <w:szCs w:val="16"/>
        <w:u w:val="none"/>
      </w:rPr>
    </w:lvl>
    <w:lvl w:ilvl="8">
      <w:start w:val="1"/>
      <w:numFmt w:val="decimal"/>
      <w:lvlText w:val="11.3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6"/>
        <w:szCs w:val="16"/>
        <w:u w:val="none"/>
      </w:rPr>
    </w:lvl>
  </w:abstractNum>
  <w:abstractNum w:abstractNumId="37">
    <w:nsid w:val="0000004B"/>
    <w:multiLevelType w:val="multilevel"/>
    <w:tmpl w:val="0000004A"/>
    <w:lvl w:ilvl="0">
      <w:start w:val="4"/>
      <w:numFmt w:val="decimal"/>
      <w:lvlText w:val="11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6"/>
        <w:szCs w:val="16"/>
        <w:u w:val="none"/>
      </w:rPr>
    </w:lvl>
    <w:lvl w:ilvl="1">
      <w:start w:val="4"/>
      <w:numFmt w:val="decimal"/>
      <w:lvlText w:val="11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6"/>
        <w:szCs w:val="16"/>
        <w:u w:val="none"/>
      </w:rPr>
    </w:lvl>
    <w:lvl w:ilvl="2">
      <w:start w:val="4"/>
      <w:numFmt w:val="decimal"/>
      <w:lvlText w:val="11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6"/>
        <w:szCs w:val="16"/>
        <w:u w:val="none"/>
      </w:rPr>
    </w:lvl>
    <w:lvl w:ilvl="3">
      <w:start w:val="4"/>
      <w:numFmt w:val="decimal"/>
      <w:lvlText w:val="11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6"/>
        <w:szCs w:val="16"/>
        <w:u w:val="none"/>
      </w:rPr>
    </w:lvl>
    <w:lvl w:ilvl="4">
      <w:start w:val="4"/>
      <w:numFmt w:val="decimal"/>
      <w:lvlText w:val="11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6"/>
        <w:szCs w:val="16"/>
        <w:u w:val="none"/>
      </w:rPr>
    </w:lvl>
    <w:lvl w:ilvl="5">
      <w:start w:val="4"/>
      <w:numFmt w:val="decimal"/>
      <w:lvlText w:val="11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6"/>
        <w:szCs w:val="16"/>
        <w:u w:val="none"/>
      </w:rPr>
    </w:lvl>
    <w:lvl w:ilvl="6">
      <w:start w:val="4"/>
      <w:numFmt w:val="decimal"/>
      <w:lvlText w:val="11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6"/>
        <w:szCs w:val="16"/>
        <w:u w:val="none"/>
      </w:rPr>
    </w:lvl>
    <w:lvl w:ilvl="7">
      <w:start w:val="4"/>
      <w:numFmt w:val="decimal"/>
      <w:lvlText w:val="11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6"/>
        <w:szCs w:val="16"/>
        <w:u w:val="none"/>
      </w:rPr>
    </w:lvl>
    <w:lvl w:ilvl="8">
      <w:start w:val="4"/>
      <w:numFmt w:val="decimal"/>
      <w:lvlText w:val="11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6"/>
        <w:szCs w:val="16"/>
        <w:u w:val="none"/>
      </w:rPr>
    </w:lvl>
  </w:abstractNum>
  <w:abstractNum w:abstractNumId="38">
    <w:nsid w:val="0000004D"/>
    <w:multiLevelType w:val="multilevel"/>
    <w:tmpl w:val="0000004C"/>
    <w:lvl w:ilvl="0">
      <w:start w:val="1"/>
      <w:numFmt w:val="decimal"/>
      <w:lvlText w:val="11.4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6"/>
        <w:szCs w:val="16"/>
        <w:u w:val="none"/>
      </w:rPr>
    </w:lvl>
    <w:lvl w:ilvl="1">
      <w:start w:val="1"/>
      <w:numFmt w:val="decimal"/>
      <w:lvlText w:val="11.4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6"/>
        <w:szCs w:val="16"/>
        <w:u w:val="none"/>
      </w:rPr>
    </w:lvl>
    <w:lvl w:ilvl="2">
      <w:start w:val="1"/>
      <w:numFmt w:val="decimal"/>
      <w:lvlText w:val="11.4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6"/>
        <w:szCs w:val="16"/>
        <w:u w:val="none"/>
      </w:rPr>
    </w:lvl>
    <w:lvl w:ilvl="3">
      <w:start w:val="1"/>
      <w:numFmt w:val="decimal"/>
      <w:lvlText w:val="11.4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6"/>
        <w:szCs w:val="16"/>
        <w:u w:val="none"/>
      </w:rPr>
    </w:lvl>
    <w:lvl w:ilvl="4">
      <w:start w:val="1"/>
      <w:numFmt w:val="decimal"/>
      <w:lvlText w:val="11.4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6"/>
        <w:szCs w:val="16"/>
        <w:u w:val="none"/>
      </w:rPr>
    </w:lvl>
    <w:lvl w:ilvl="5">
      <w:start w:val="1"/>
      <w:numFmt w:val="decimal"/>
      <w:lvlText w:val="11.4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6"/>
        <w:szCs w:val="16"/>
        <w:u w:val="none"/>
      </w:rPr>
    </w:lvl>
    <w:lvl w:ilvl="6">
      <w:start w:val="1"/>
      <w:numFmt w:val="decimal"/>
      <w:lvlText w:val="11.4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6"/>
        <w:szCs w:val="16"/>
        <w:u w:val="none"/>
      </w:rPr>
    </w:lvl>
    <w:lvl w:ilvl="7">
      <w:start w:val="1"/>
      <w:numFmt w:val="decimal"/>
      <w:lvlText w:val="11.4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6"/>
        <w:szCs w:val="16"/>
        <w:u w:val="none"/>
      </w:rPr>
    </w:lvl>
    <w:lvl w:ilvl="8">
      <w:start w:val="1"/>
      <w:numFmt w:val="decimal"/>
      <w:lvlText w:val="11.4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6"/>
        <w:szCs w:val="16"/>
        <w:u w:val="none"/>
      </w:rPr>
    </w:lvl>
  </w:abstractNum>
  <w:abstractNum w:abstractNumId="39">
    <w:nsid w:val="0000004F"/>
    <w:multiLevelType w:val="multilevel"/>
    <w:tmpl w:val="0000004E"/>
    <w:lvl w:ilvl="0">
      <w:start w:val="1"/>
      <w:numFmt w:val="decimal"/>
      <w:lvlText w:val="12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6"/>
        <w:szCs w:val="16"/>
        <w:u w:val="none"/>
      </w:rPr>
    </w:lvl>
    <w:lvl w:ilvl="1">
      <w:start w:val="1"/>
      <w:numFmt w:val="decimal"/>
      <w:lvlText w:val="12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6"/>
        <w:szCs w:val="16"/>
        <w:u w:val="none"/>
      </w:rPr>
    </w:lvl>
    <w:lvl w:ilvl="2">
      <w:start w:val="1"/>
      <w:numFmt w:val="decimal"/>
      <w:lvlText w:val="12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6"/>
        <w:szCs w:val="16"/>
        <w:u w:val="none"/>
      </w:rPr>
    </w:lvl>
    <w:lvl w:ilvl="3">
      <w:start w:val="1"/>
      <w:numFmt w:val="decimal"/>
      <w:lvlText w:val="12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6"/>
        <w:szCs w:val="16"/>
        <w:u w:val="none"/>
      </w:rPr>
    </w:lvl>
    <w:lvl w:ilvl="4">
      <w:start w:val="1"/>
      <w:numFmt w:val="decimal"/>
      <w:lvlText w:val="12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6"/>
        <w:szCs w:val="16"/>
        <w:u w:val="none"/>
      </w:rPr>
    </w:lvl>
    <w:lvl w:ilvl="5">
      <w:start w:val="1"/>
      <w:numFmt w:val="decimal"/>
      <w:lvlText w:val="12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6"/>
        <w:szCs w:val="16"/>
        <w:u w:val="none"/>
      </w:rPr>
    </w:lvl>
    <w:lvl w:ilvl="6">
      <w:start w:val="1"/>
      <w:numFmt w:val="decimal"/>
      <w:lvlText w:val="12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6"/>
        <w:szCs w:val="16"/>
        <w:u w:val="none"/>
      </w:rPr>
    </w:lvl>
    <w:lvl w:ilvl="7">
      <w:start w:val="1"/>
      <w:numFmt w:val="decimal"/>
      <w:lvlText w:val="12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6"/>
        <w:szCs w:val="16"/>
        <w:u w:val="none"/>
      </w:rPr>
    </w:lvl>
    <w:lvl w:ilvl="8">
      <w:start w:val="1"/>
      <w:numFmt w:val="decimal"/>
      <w:lvlText w:val="12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6"/>
        <w:szCs w:val="16"/>
        <w:u w:val="none"/>
      </w:rPr>
    </w:lvl>
  </w:abstractNum>
  <w:abstractNum w:abstractNumId="40">
    <w:nsid w:val="00000051"/>
    <w:multiLevelType w:val="multilevel"/>
    <w:tmpl w:val="00000050"/>
    <w:lvl w:ilvl="0">
      <w:start w:val="1"/>
      <w:numFmt w:val="decimal"/>
      <w:lvlText w:val="12.9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6"/>
        <w:szCs w:val="16"/>
        <w:u w:val="none"/>
      </w:rPr>
    </w:lvl>
    <w:lvl w:ilvl="1">
      <w:start w:val="1"/>
      <w:numFmt w:val="decimal"/>
      <w:lvlText w:val="12.9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6"/>
        <w:szCs w:val="16"/>
        <w:u w:val="none"/>
      </w:rPr>
    </w:lvl>
    <w:lvl w:ilvl="2">
      <w:start w:val="1"/>
      <w:numFmt w:val="decimal"/>
      <w:lvlText w:val="12.9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6"/>
        <w:szCs w:val="16"/>
        <w:u w:val="none"/>
      </w:rPr>
    </w:lvl>
    <w:lvl w:ilvl="3">
      <w:start w:val="1"/>
      <w:numFmt w:val="decimal"/>
      <w:lvlText w:val="12.9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6"/>
        <w:szCs w:val="16"/>
        <w:u w:val="none"/>
      </w:rPr>
    </w:lvl>
    <w:lvl w:ilvl="4">
      <w:start w:val="1"/>
      <w:numFmt w:val="decimal"/>
      <w:lvlText w:val="12.9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6"/>
        <w:szCs w:val="16"/>
        <w:u w:val="none"/>
      </w:rPr>
    </w:lvl>
    <w:lvl w:ilvl="5">
      <w:start w:val="1"/>
      <w:numFmt w:val="decimal"/>
      <w:lvlText w:val="12.9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6"/>
        <w:szCs w:val="16"/>
        <w:u w:val="none"/>
      </w:rPr>
    </w:lvl>
    <w:lvl w:ilvl="6">
      <w:start w:val="1"/>
      <w:numFmt w:val="decimal"/>
      <w:lvlText w:val="12.9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6"/>
        <w:szCs w:val="16"/>
        <w:u w:val="none"/>
      </w:rPr>
    </w:lvl>
    <w:lvl w:ilvl="7">
      <w:start w:val="1"/>
      <w:numFmt w:val="decimal"/>
      <w:lvlText w:val="12.9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6"/>
        <w:szCs w:val="16"/>
        <w:u w:val="none"/>
      </w:rPr>
    </w:lvl>
    <w:lvl w:ilvl="8">
      <w:start w:val="1"/>
      <w:numFmt w:val="decimal"/>
      <w:lvlText w:val="12.9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6"/>
        <w:szCs w:val="16"/>
        <w:u w:val="none"/>
      </w:rPr>
    </w:lvl>
  </w:abstractNum>
  <w:abstractNum w:abstractNumId="41">
    <w:nsid w:val="00000053"/>
    <w:multiLevelType w:val="multilevel"/>
    <w:tmpl w:val="00000052"/>
    <w:lvl w:ilvl="0">
      <w:start w:val="1"/>
      <w:numFmt w:val="decimal"/>
      <w:lvlText w:val="12.11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6"/>
        <w:szCs w:val="16"/>
        <w:u w:val="none"/>
      </w:rPr>
    </w:lvl>
    <w:lvl w:ilvl="1">
      <w:start w:val="1"/>
      <w:numFmt w:val="decimal"/>
      <w:lvlText w:val="12.11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6"/>
        <w:szCs w:val="16"/>
        <w:u w:val="none"/>
      </w:rPr>
    </w:lvl>
    <w:lvl w:ilvl="2">
      <w:start w:val="1"/>
      <w:numFmt w:val="decimal"/>
      <w:lvlText w:val="12.11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6"/>
        <w:szCs w:val="16"/>
        <w:u w:val="none"/>
      </w:rPr>
    </w:lvl>
    <w:lvl w:ilvl="3">
      <w:start w:val="1"/>
      <w:numFmt w:val="decimal"/>
      <w:lvlText w:val="12.11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6"/>
        <w:szCs w:val="16"/>
        <w:u w:val="none"/>
      </w:rPr>
    </w:lvl>
    <w:lvl w:ilvl="4">
      <w:start w:val="1"/>
      <w:numFmt w:val="decimal"/>
      <w:lvlText w:val="12.11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6"/>
        <w:szCs w:val="16"/>
        <w:u w:val="none"/>
      </w:rPr>
    </w:lvl>
    <w:lvl w:ilvl="5">
      <w:start w:val="1"/>
      <w:numFmt w:val="decimal"/>
      <w:lvlText w:val="12.11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6"/>
        <w:szCs w:val="16"/>
        <w:u w:val="none"/>
      </w:rPr>
    </w:lvl>
    <w:lvl w:ilvl="6">
      <w:start w:val="1"/>
      <w:numFmt w:val="decimal"/>
      <w:lvlText w:val="12.11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6"/>
        <w:szCs w:val="16"/>
        <w:u w:val="none"/>
      </w:rPr>
    </w:lvl>
    <w:lvl w:ilvl="7">
      <w:start w:val="1"/>
      <w:numFmt w:val="decimal"/>
      <w:lvlText w:val="12.11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6"/>
        <w:szCs w:val="16"/>
        <w:u w:val="none"/>
      </w:rPr>
    </w:lvl>
    <w:lvl w:ilvl="8">
      <w:start w:val="1"/>
      <w:numFmt w:val="decimal"/>
      <w:lvlText w:val="12.11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6"/>
        <w:szCs w:val="16"/>
        <w:u w:val="none"/>
      </w:rPr>
    </w:lvl>
  </w:abstractNum>
  <w:abstractNum w:abstractNumId="42">
    <w:nsid w:val="00000055"/>
    <w:multiLevelType w:val="multilevel"/>
    <w:tmpl w:val="00000054"/>
    <w:lvl w:ilvl="0">
      <w:start w:val="6"/>
      <w:numFmt w:val="decimal"/>
      <w:lvlText w:val="8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6"/>
        <w:szCs w:val="16"/>
        <w:u w:val="none"/>
      </w:rPr>
    </w:lvl>
    <w:lvl w:ilvl="1">
      <w:start w:val="6"/>
      <w:numFmt w:val="decimal"/>
      <w:lvlText w:val="8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6"/>
        <w:szCs w:val="16"/>
        <w:u w:val="none"/>
      </w:rPr>
    </w:lvl>
    <w:lvl w:ilvl="2">
      <w:start w:val="6"/>
      <w:numFmt w:val="decimal"/>
      <w:lvlText w:val="8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6"/>
        <w:szCs w:val="16"/>
        <w:u w:val="none"/>
      </w:rPr>
    </w:lvl>
    <w:lvl w:ilvl="3">
      <w:start w:val="6"/>
      <w:numFmt w:val="decimal"/>
      <w:lvlText w:val="8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6"/>
        <w:szCs w:val="16"/>
        <w:u w:val="none"/>
      </w:rPr>
    </w:lvl>
    <w:lvl w:ilvl="4">
      <w:start w:val="6"/>
      <w:numFmt w:val="decimal"/>
      <w:lvlText w:val="8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6"/>
        <w:szCs w:val="16"/>
        <w:u w:val="none"/>
      </w:rPr>
    </w:lvl>
    <w:lvl w:ilvl="5">
      <w:start w:val="6"/>
      <w:numFmt w:val="decimal"/>
      <w:lvlText w:val="8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6"/>
        <w:szCs w:val="16"/>
        <w:u w:val="none"/>
      </w:rPr>
    </w:lvl>
    <w:lvl w:ilvl="6">
      <w:start w:val="6"/>
      <w:numFmt w:val="decimal"/>
      <w:lvlText w:val="8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6"/>
        <w:szCs w:val="16"/>
        <w:u w:val="none"/>
      </w:rPr>
    </w:lvl>
    <w:lvl w:ilvl="7">
      <w:start w:val="6"/>
      <w:numFmt w:val="decimal"/>
      <w:lvlText w:val="8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6"/>
        <w:szCs w:val="16"/>
        <w:u w:val="none"/>
      </w:rPr>
    </w:lvl>
    <w:lvl w:ilvl="8">
      <w:start w:val="6"/>
      <w:numFmt w:val="decimal"/>
      <w:lvlText w:val="8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6"/>
        <w:szCs w:val="16"/>
        <w:u w:val="none"/>
      </w:rPr>
    </w:lvl>
  </w:abstractNum>
  <w:abstractNum w:abstractNumId="43">
    <w:nsid w:val="00000057"/>
    <w:multiLevelType w:val="multilevel"/>
    <w:tmpl w:val="00000056"/>
    <w:lvl w:ilvl="0">
      <w:start w:val="1"/>
      <w:numFmt w:val="decimal"/>
      <w:lvlText w:val="8.7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6"/>
        <w:szCs w:val="16"/>
        <w:u w:val="none"/>
      </w:rPr>
    </w:lvl>
    <w:lvl w:ilvl="1">
      <w:start w:val="1"/>
      <w:numFmt w:val="decimal"/>
      <w:lvlText w:val="8.7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6"/>
        <w:szCs w:val="16"/>
        <w:u w:val="none"/>
      </w:rPr>
    </w:lvl>
    <w:lvl w:ilvl="2">
      <w:start w:val="1"/>
      <w:numFmt w:val="decimal"/>
      <w:lvlText w:val="8.7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6"/>
        <w:szCs w:val="16"/>
        <w:u w:val="none"/>
      </w:rPr>
    </w:lvl>
    <w:lvl w:ilvl="3">
      <w:start w:val="1"/>
      <w:numFmt w:val="decimal"/>
      <w:lvlText w:val="8.7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6"/>
        <w:szCs w:val="16"/>
        <w:u w:val="none"/>
      </w:rPr>
    </w:lvl>
    <w:lvl w:ilvl="4">
      <w:start w:val="1"/>
      <w:numFmt w:val="decimal"/>
      <w:lvlText w:val="8.7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6"/>
        <w:szCs w:val="16"/>
        <w:u w:val="none"/>
      </w:rPr>
    </w:lvl>
    <w:lvl w:ilvl="5">
      <w:start w:val="1"/>
      <w:numFmt w:val="decimal"/>
      <w:lvlText w:val="8.7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6"/>
        <w:szCs w:val="16"/>
        <w:u w:val="none"/>
      </w:rPr>
    </w:lvl>
    <w:lvl w:ilvl="6">
      <w:start w:val="1"/>
      <w:numFmt w:val="decimal"/>
      <w:lvlText w:val="8.7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6"/>
        <w:szCs w:val="16"/>
        <w:u w:val="none"/>
      </w:rPr>
    </w:lvl>
    <w:lvl w:ilvl="7">
      <w:start w:val="1"/>
      <w:numFmt w:val="decimal"/>
      <w:lvlText w:val="8.7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6"/>
        <w:szCs w:val="16"/>
        <w:u w:val="none"/>
      </w:rPr>
    </w:lvl>
    <w:lvl w:ilvl="8">
      <w:start w:val="1"/>
      <w:numFmt w:val="decimal"/>
      <w:lvlText w:val="8.7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6"/>
        <w:szCs w:val="16"/>
        <w:u w:val="none"/>
      </w:rPr>
    </w:lvl>
  </w:abstractNum>
  <w:abstractNum w:abstractNumId="44">
    <w:nsid w:val="00000059"/>
    <w:multiLevelType w:val="multilevel"/>
    <w:tmpl w:val="00000058"/>
    <w:lvl w:ilvl="0">
      <w:start w:val="1"/>
      <w:numFmt w:val="decimal"/>
      <w:lvlText w:val="8.8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6"/>
        <w:szCs w:val="16"/>
        <w:u w:val="none"/>
      </w:rPr>
    </w:lvl>
    <w:lvl w:ilvl="1">
      <w:start w:val="1"/>
      <w:numFmt w:val="decimal"/>
      <w:lvlText w:val="8.8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6"/>
        <w:szCs w:val="16"/>
        <w:u w:val="none"/>
      </w:rPr>
    </w:lvl>
    <w:lvl w:ilvl="2">
      <w:start w:val="1"/>
      <w:numFmt w:val="decimal"/>
      <w:lvlText w:val="8.8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6"/>
        <w:szCs w:val="16"/>
        <w:u w:val="none"/>
      </w:rPr>
    </w:lvl>
    <w:lvl w:ilvl="3">
      <w:start w:val="1"/>
      <w:numFmt w:val="decimal"/>
      <w:lvlText w:val="8.8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6"/>
        <w:szCs w:val="16"/>
        <w:u w:val="none"/>
      </w:rPr>
    </w:lvl>
    <w:lvl w:ilvl="4">
      <w:start w:val="1"/>
      <w:numFmt w:val="decimal"/>
      <w:lvlText w:val="8.8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6"/>
        <w:szCs w:val="16"/>
        <w:u w:val="none"/>
      </w:rPr>
    </w:lvl>
    <w:lvl w:ilvl="5">
      <w:start w:val="1"/>
      <w:numFmt w:val="decimal"/>
      <w:lvlText w:val="8.8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6"/>
        <w:szCs w:val="16"/>
        <w:u w:val="none"/>
      </w:rPr>
    </w:lvl>
    <w:lvl w:ilvl="6">
      <w:start w:val="1"/>
      <w:numFmt w:val="decimal"/>
      <w:lvlText w:val="8.8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6"/>
        <w:szCs w:val="16"/>
        <w:u w:val="none"/>
      </w:rPr>
    </w:lvl>
    <w:lvl w:ilvl="7">
      <w:start w:val="1"/>
      <w:numFmt w:val="decimal"/>
      <w:lvlText w:val="8.8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6"/>
        <w:szCs w:val="16"/>
        <w:u w:val="none"/>
      </w:rPr>
    </w:lvl>
    <w:lvl w:ilvl="8">
      <w:start w:val="1"/>
      <w:numFmt w:val="decimal"/>
      <w:lvlText w:val="8.8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6"/>
        <w:szCs w:val="16"/>
        <w:u w:val="none"/>
      </w:rPr>
    </w:lvl>
  </w:abstractNum>
  <w:abstractNum w:abstractNumId="45">
    <w:nsid w:val="0000005B"/>
    <w:multiLevelType w:val="multilevel"/>
    <w:tmpl w:val="0000005A"/>
    <w:lvl w:ilvl="0">
      <w:start w:val="1"/>
      <w:numFmt w:val="decimal"/>
      <w:lvlText w:val="9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6"/>
        <w:szCs w:val="16"/>
        <w:u w:val="none"/>
      </w:rPr>
    </w:lvl>
    <w:lvl w:ilvl="1">
      <w:start w:val="1"/>
      <w:numFmt w:val="decimal"/>
      <w:lvlText w:val="9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6"/>
        <w:szCs w:val="16"/>
        <w:u w:val="none"/>
      </w:rPr>
    </w:lvl>
    <w:lvl w:ilvl="2">
      <w:start w:val="1"/>
      <w:numFmt w:val="decimal"/>
      <w:lvlText w:val="9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6"/>
        <w:szCs w:val="16"/>
        <w:u w:val="none"/>
      </w:rPr>
    </w:lvl>
    <w:lvl w:ilvl="3">
      <w:start w:val="1"/>
      <w:numFmt w:val="decimal"/>
      <w:lvlText w:val="9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6"/>
        <w:szCs w:val="16"/>
        <w:u w:val="none"/>
      </w:rPr>
    </w:lvl>
    <w:lvl w:ilvl="4">
      <w:start w:val="1"/>
      <w:numFmt w:val="decimal"/>
      <w:lvlText w:val="9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6"/>
        <w:szCs w:val="16"/>
        <w:u w:val="none"/>
      </w:rPr>
    </w:lvl>
    <w:lvl w:ilvl="5">
      <w:start w:val="1"/>
      <w:numFmt w:val="decimal"/>
      <w:lvlText w:val="9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6"/>
        <w:szCs w:val="16"/>
        <w:u w:val="none"/>
      </w:rPr>
    </w:lvl>
    <w:lvl w:ilvl="6">
      <w:start w:val="1"/>
      <w:numFmt w:val="decimal"/>
      <w:lvlText w:val="9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6"/>
        <w:szCs w:val="16"/>
        <w:u w:val="none"/>
      </w:rPr>
    </w:lvl>
    <w:lvl w:ilvl="7">
      <w:start w:val="1"/>
      <w:numFmt w:val="decimal"/>
      <w:lvlText w:val="9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6"/>
        <w:szCs w:val="16"/>
        <w:u w:val="none"/>
      </w:rPr>
    </w:lvl>
    <w:lvl w:ilvl="8">
      <w:start w:val="1"/>
      <w:numFmt w:val="decimal"/>
      <w:lvlText w:val="9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6"/>
        <w:szCs w:val="16"/>
        <w:u w:val="none"/>
      </w:rPr>
    </w:lvl>
  </w:abstractNum>
  <w:abstractNum w:abstractNumId="46">
    <w:nsid w:val="0000005D"/>
    <w:multiLevelType w:val="multilevel"/>
    <w:tmpl w:val="0000005C"/>
    <w:lvl w:ilvl="0">
      <w:start w:val="1"/>
      <w:numFmt w:val="decimal"/>
      <w:lvlText w:val="9.1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6"/>
        <w:szCs w:val="16"/>
        <w:u w:val="none"/>
      </w:rPr>
    </w:lvl>
    <w:lvl w:ilvl="1">
      <w:start w:val="1"/>
      <w:numFmt w:val="decimal"/>
      <w:lvlText w:val="9.1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6"/>
        <w:szCs w:val="16"/>
        <w:u w:val="none"/>
      </w:rPr>
    </w:lvl>
    <w:lvl w:ilvl="2">
      <w:start w:val="1"/>
      <w:numFmt w:val="decimal"/>
      <w:lvlText w:val="9.1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6"/>
        <w:szCs w:val="16"/>
        <w:u w:val="none"/>
      </w:rPr>
    </w:lvl>
    <w:lvl w:ilvl="3">
      <w:start w:val="1"/>
      <w:numFmt w:val="decimal"/>
      <w:lvlText w:val="9.1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6"/>
        <w:szCs w:val="16"/>
        <w:u w:val="none"/>
      </w:rPr>
    </w:lvl>
    <w:lvl w:ilvl="4">
      <w:start w:val="1"/>
      <w:numFmt w:val="decimal"/>
      <w:lvlText w:val="9.1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6"/>
        <w:szCs w:val="16"/>
        <w:u w:val="none"/>
      </w:rPr>
    </w:lvl>
    <w:lvl w:ilvl="5">
      <w:start w:val="1"/>
      <w:numFmt w:val="decimal"/>
      <w:lvlText w:val="9.1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6"/>
        <w:szCs w:val="16"/>
        <w:u w:val="none"/>
      </w:rPr>
    </w:lvl>
    <w:lvl w:ilvl="6">
      <w:start w:val="1"/>
      <w:numFmt w:val="decimal"/>
      <w:lvlText w:val="9.1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6"/>
        <w:szCs w:val="16"/>
        <w:u w:val="none"/>
      </w:rPr>
    </w:lvl>
    <w:lvl w:ilvl="7">
      <w:start w:val="1"/>
      <w:numFmt w:val="decimal"/>
      <w:lvlText w:val="9.1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6"/>
        <w:szCs w:val="16"/>
        <w:u w:val="none"/>
      </w:rPr>
    </w:lvl>
    <w:lvl w:ilvl="8">
      <w:start w:val="1"/>
      <w:numFmt w:val="decimal"/>
      <w:lvlText w:val="9.1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6"/>
        <w:szCs w:val="16"/>
        <w:u w:val="none"/>
      </w:rPr>
    </w:lvl>
  </w:abstractNum>
  <w:abstractNum w:abstractNumId="47">
    <w:nsid w:val="0000005F"/>
    <w:multiLevelType w:val="multilevel"/>
    <w:tmpl w:val="0000005E"/>
    <w:lvl w:ilvl="0">
      <w:start w:val="1"/>
      <w:numFmt w:val="decimal"/>
      <w:lvlText w:val="9.2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6"/>
        <w:szCs w:val="16"/>
        <w:u w:val="none"/>
      </w:rPr>
    </w:lvl>
    <w:lvl w:ilvl="1">
      <w:start w:val="1"/>
      <w:numFmt w:val="decimal"/>
      <w:lvlText w:val="9.2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6"/>
        <w:szCs w:val="16"/>
        <w:u w:val="none"/>
      </w:rPr>
    </w:lvl>
    <w:lvl w:ilvl="2">
      <w:start w:val="1"/>
      <w:numFmt w:val="decimal"/>
      <w:lvlText w:val="9.2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6"/>
        <w:szCs w:val="16"/>
        <w:u w:val="none"/>
      </w:rPr>
    </w:lvl>
    <w:lvl w:ilvl="3">
      <w:start w:val="1"/>
      <w:numFmt w:val="decimal"/>
      <w:lvlText w:val="9.2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6"/>
        <w:szCs w:val="16"/>
        <w:u w:val="none"/>
      </w:rPr>
    </w:lvl>
    <w:lvl w:ilvl="4">
      <w:start w:val="1"/>
      <w:numFmt w:val="decimal"/>
      <w:lvlText w:val="9.2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6"/>
        <w:szCs w:val="16"/>
        <w:u w:val="none"/>
      </w:rPr>
    </w:lvl>
    <w:lvl w:ilvl="5">
      <w:start w:val="1"/>
      <w:numFmt w:val="decimal"/>
      <w:lvlText w:val="9.2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6"/>
        <w:szCs w:val="16"/>
        <w:u w:val="none"/>
      </w:rPr>
    </w:lvl>
    <w:lvl w:ilvl="6">
      <w:start w:val="1"/>
      <w:numFmt w:val="decimal"/>
      <w:lvlText w:val="9.2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6"/>
        <w:szCs w:val="16"/>
        <w:u w:val="none"/>
      </w:rPr>
    </w:lvl>
    <w:lvl w:ilvl="7">
      <w:start w:val="1"/>
      <w:numFmt w:val="decimal"/>
      <w:lvlText w:val="9.2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6"/>
        <w:szCs w:val="16"/>
        <w:u w:val="none"/>
      </w:rPr>
    </w:lvl>
    <w:lvl w:ilvl="8">
      <w:start w:val="1"/>
      <w:numFmt w:val="decimal"/>
      <w:lvlText w:val="9.2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6"/>
        <w:szCs w:val="16"/>
        <w:u w:val="none"/>
      </w:rPr>
    </w:lvl>
  </w:abstractNum>
  <w:abstractNum w:abstractNumId="48">
    <w:nsid w:val="00000061"/>
    <w:multiLevelType w:val="multilevel"/>
    <w:tmpl w:val="00000060"/>
    <w:lvl w:ilvl="0">
      <w:start w:val="1"/>
      <w:numFmt w:val="decimal"/>
      <w:lvlText w:val="9.3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6"/>
        <w:szCs w:val="16"/>
        <w:u w:val="none"/>
      </w:rPr>
    </w:lvl>
    <w:lvl w:ilvl="1">
      <w:start w:val="1"/>
      <w:numFmt w:val="decimal"/>
      <w:lvlText w:val="9.3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6"/>
        <w:szCs w:val="16"/>
        <w:u w:val="none"/>
      </w:rPr>
    </w:lvl>
    <w:lvl w:ilvl="2">
      <w:start w:val="1"/>
      <w:numFmt w:val="decimal"/>
      <w:lvlText w:val="9.3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6"/>
        <w:szCs w:val="16"/>
        <w:u w:val="none"/>
      </w:rPr>
    </w:lvl>
    <w:lvl w:ilvl="3">
      <w:start w:val="1"/>
      <w:numFmt w:val="decimal"/>
      <w:lvlText w:val="9.3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6"/>
        <w:szCs w:val="16"/>
        <w:u w:val="none"/>
      </w:rPr>
    </w:lvl>
    <w:lvl w:ilvl="4">
      <w:start w:val="1"/>
      <w:numFmt w:val="decimal"/>
      <w:lvlText w:val="9.3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6"/>
        <w:szCs w:val="16"/>
        <w:u w:val="none"/>
      </w:rPr>
    </w:lvl>
    <w:lvl w:ilvl="5">
      <w:start w:val="1"/>
      <w:numFmt w:val="decimal"/>
      <w:lvlText w:val="9.3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6"/>
        <w:szCs w:val="16"/>
        <w:u w:val="none"/>
      </w:rPr>
    </w:lvl>
    <w:lvl w:ilvl="6">
      <w:start w:val="1"/>
      <w:numFmt w:val="decimal"/>
      <w:lvlText w:val="9.3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6"/>
        <w:szCs w:val="16"/>
        <w:u w:val="none"/>
      </w:rPr>
    </w:lvl>
    <w:lvl w:ilvl="7">
      <w:start w:val="1"/>
      <w:numFmt w:val="decimal"/>
      <w:lvlText w:val="9.3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6"/>
        <w:szCs w:val="16"/>
        <w:u w:val="none"/>
      </w:rPr>
    </w:lvl>
    <w:lvl w:ilvl="8">
      <w:start w:val="1"/>
      <w:numFmt w:val="decimal"/>
      <w:lvlText w:val="9.3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6"/>
        <w:szCs w:val="16"/>
        <w:u w:val="none"/>
      </w:rPr>
    </w:lvl>
  </w:abstractNum>
  <w:abstractNum w:abstractNumId="49">
    <w:nsid w:val="00000063"/>
    <w:multiLevelType w:val="multilevel"/>
    <w:tmpl w:val="00000062"/>
    <w:lvl w:ilvl="0">
      <w:start w:val="1"/>
      <w:numFmt w:val="decimal"/>
      <w:lvlText w:val="9.4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6"/>
        <w:szCs w:val="16"/>
        <w:u w:val="none"/>
      </w:rPr>
    </w:lvl>
    <w:lvl w:ilvl="1">
      <w:start w:val="1"/>
      <w:numFmt w:val="decimal"/>
      <w:lvlText w:val="9.4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6"/>
        <w:szCs w:val="16"/>
        <w:u w:val="none"/>
      </w:rPr>
    </w:lvl>
    <w:lvl w:ilvl="2">
      <w:start w:val="1"/>
      <w:numFmt w:val="decimal"/>
      <w:lvlText w:val="9.4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6"/>
        <w:szCs w:val="16"/>
        <w:u w:val="none"/>
      </w:rPr>
    </w:lvl>
    <w:lvl w:ilvl="3">
      <w:start w:val="1"/>
      <w:numFmt w:val="decimal"/>
      <w:lvlText w:val="9.4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6"/>
        <w:szCs w:val="16"/>
        <w:u w:val="none"/>
      </w:rPr>
    </w:lvl>
    <w:lvl w:ilvl="4">
      <w:start w:val="1"/>
      <w:numFmt w:val="decimal"/>
      <w:lvlText w:val="9.4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6"/>
        <w:szCs w:val="16"/>
        <w:u w:val="none"/>
      </w:rPr>
    </w:lvl>
    <w:lvl w:ilvl="5">
      <w:start w:val="1"/>
      <w:numFmt w:val="decimal"/>
      <w:lvlText w:val="9.4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6"/>
        <w:szCs w:val="16"/>
        <w:u w:val="none"/>
      </w:rPr>
    </w:lvl>
    <w:lvl w:ilvl="6">
      <w:start w:val="1"/>
      <w:numFmt w:val="decimal"/>
      <w:lvlText w:val="9.4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6"/>
        <w:szCs w:val="16"/>
        <w:u w:val="none"/>
      </w:rPr>
    </w:lvl>
    <w:lvl w:ilvl="7">
      <w:start w:val="1"/>
      <w:numFmt w:val="decimal"/>
      <w:lvlText w:val="9.4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6"/>
        <w:szCs w:val="16"/>
        <w:u w:val="none"/>
      </w:rPr>
    </w:lvl>
    <w:lvl w:ilvl="8">
      <w:start w:val="1"/>
      <w:numFmt w:val="decimal"/>
      <w:lvlText w:val="9.4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6"/>
        <w:szCs w:val="16"/>
        <w:u w:val="none"/>
      </w:rPr>
    </w:lvl>
  </w:abstractNum>
  <w:abstractNum w:abstractNumId="50">
    <w:nsid w:val="00000065"/>
    <w:multiLevelType w:val="multilevel"/>
    <w:tmpl w:val="00000064"/>
    <w:lvl w:ilvl="0">
      <w:start w:val="1"/>
      <w:numFmt w:val="decimal"/>
      <w:lvlText w:val="10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6"/>
        <w:szCs w:val="16"/>
        <w:u w:val="none"/>
      </w:rPr>
    </w:lvl>
    <w:lvl w:ilvl="1">
      <w:start w:val="1"/>
      <w:numFmt w:val="decimal"/>
      <w:lvlText w:val="10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6"/>
        <w:szCs w:val="16"/>
        <w:u w:val="none"/>
      </w:rPr>
    </w:lvl>
    <w:lvl w:ilvl="2">
      <w:start w:val="1"/>
      <w:numFmt w:val="decimal"/>
      <w:lvlText w:val="10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6"/>
        <w:szCs w:val="16"/>
        <w:u w:val="none"/>
      </w:rPr>
    </w:lvl>
    <w:lvl w:ilvl="3">
      <w:start w:val="1"/>
      <w:numFmt w:val="decimal"/>
      <w:lvlText w:val="10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6"/>
        <w:szCs w:val="16"/>
        <w:u w:val="none"/>
      </w:rPr>
    </w:lvl>
    <w:lvl w:ilvl="4">
      <w:start w:val="1"/>
      <w:numFmt w:val="decimal"/>
      <w:lvlText w:val="10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6"/>
        <w:szCs w:val="16"/>
        <w:u w:val="none"/>
      </w:rPr>
    </w:lvl>
    <w:lvl w:ilvl="5">
      <w:start w:val="1"/>
      <w:numFmt w:val="decimal"/>
      <w:lvlText w:val="10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6"/>
        <w:szCs w:val="16"/>
        <w:u w:val="none"/>
      </w:rPr>
    </w:lvl>
    <w:lvl w:ilvl="6">
      <w:start w:val="1"/>
      <w:numFmt w:val="decimal"/>
      <w:lvlText w:val="10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6"/>
        <w:szCs w:val="16"/>
        <w:u w:val="none"/>
      </w:rPr>
    </w:lvl>
    <w:lvl w:ilvl="7">
      <w:start w:val="1"/>
      <w:numFmt w:val="decimal"/>
      <w:lvlText w:val="10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6"/>
        <w:szCs w:val="16"/>
        <w:u w:val="none"/>
      </w:rPr>
    </w:lvl>
    <w:lvl w:ilvl="8">
      <w:start w:val="1"/>
      <w:numFmt w:val="decimal"/>
      <w:lvlText w:val="10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6"/>
        <w:szCs w:val="16"/>
        <w:u w:val="none"/>
      </w:rPr>
    </w:lvl>
  </w:abstractNum>
  <w:abstractNum w:abstractNumId="51">
    <w:nsid w:val="00000067"/>
    <w:multiLevelType w:val="multilevel"/>
    <w:tmpl w:val="00000066"/>
    <w:lvl w:ilvl="0">
      <w:start w:val="1"/>
      <w:numFmt w:val="decimal"/>
      <w:lvlText w:val="11.1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6"/>
        <w:szCs w:val="16"/>
        <w:u w:val="none"/>
      </w:rPr>
    </w:lvl>
    <w:lvl w:ilvl="1">
      <w:start w:val="1"/>
      <w:numFmt w:val="decimal"/>
      <w:lvlText w:val="11.1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6"/>
        <w:szCs w:val="16"/>
        <w:u w:val="none"/>
      </w:rPr>
    </w:lvl>
    <w:lvl w:ilvl="2">
      <w:start w:val="1"/>
      <w:numFmt w:val="decimal"/>
      <w:lvlText w:val="11.1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6"/>
        <w:szCs w:val="16"/>
        <w:u w:val="none"/>
      </w:rPr>
    </w:lvl>
    <w:lvl w:ilvl="3">
      <w:start w:val="1"/>
      <w:numFmt w:val="decimal"/>
      <w:lvlText w:val="11.1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6"/>
        <w:szCs w:val="16"/>
        <w:u w:val="none"/>
      </w:rPr>
    </w:lvl>
    <w:lvl w:ilvl="4">
      <w:start w:val="1"/>
      <w:numFmt w:val="decimal"/>
      <w:lvlText w:val="11.1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6"/>
        <w:szCs w:val="16"/>
        <w:u w:val="none"/>
      </w:rPr>
    </w:lvl>
    <w:lvl w:ilvl="5">
      <w:start w:val="1"/>
      <w:numFmt w:val="decimal"/>
      <w:lvlText w:val="11.1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6"/>
        <w:szCs w:val="16"/>
        <w:u w:val="none"/>
      </w:rPr>
    </w:lvl>
    <w:lvl w:ilvl="6">
      <w:start w:val="1"/>
      <w:numFmt w:val="decimal"/>
      <w:lvlText w:val="11.1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6"/>
        <w:szCs w:val="16"/>
        <w:u w:val="none"/>
      </w:rPr>
    </w:lvl>
    <w:lvl w:ilvl="7">
      <w:start w:val="1"/>
      <w:numFmt w:val="decimal"/>
      <w:lvlText w:val="11.1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6"/>
        <w:szCs w:val="16"/>
        <w:u w:val="none"/>
      </w:rPr>
    </w:lvl>
    <w:lvl w:ilvl="8">
      <w:start w:val="1"/>
      <w:numFmt w:val="decimal"/>
      <w:lvlText w:val="11.1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6"/>
        <w:szCs w:val="16"/>
        <w:u w:val="none"/>
      </w:rPr>
    </w:lvl>
  </w:abstractNum>
  <w:abstractNum w:abstractNumId="52">
    <w:nsid w:val="00000069"/>
    <w:multiLevelType w:val="multilevel"/>
    <w:tmpl w:val="00000068"/>
    <w:lvl w:ilvl="0">
      <w:start w:val="1"/>
      <w:numFmt w:val="decimal"/>
      <w:lvlText w:val="11.2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6"/>
        <w:szCs w:val="16"/>
        <w:u w:val="none"/>
      </w:rPr>
    </w:lvl>
    <w:lvl w:ilvl="1">
      <w:start w:val="1"/>
      <w:numFmt w:val="decimal"/>
      <w:lvlText w:val="11.2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6"/>
        <w:szCs w:val="16"/>
        <w:u w:val="none"/>
      </w:rPr>
    </w:lvl>
    <w:lvl w:ilvl="2">
      <w:start w:val="1"/>
      <w:numFmt w:val="decimal"/>
      <w:lvlText w:val="11.2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6"/>
        <w:szCs w:val="16"/>
        <w:u w:val="none"/>
      </w:rPr>
    </w:lvl>
    <w:lvl w:ilvl="3">
      <w:start w:val="1"/>
      <w:numFmt w:val="decimal"/>
      <w:lvlText w:val="11.2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6"/>
        <w:szCs w:val="16"/>
        <w:u w:val="none"/>
      </w:rPr>
    </w:lvl>
    <w:lvl w:ilvl="4">
      <w:start w:val="1"/>
      <w:numFmt w:val="decimal"/>
      <w:lvlText w:val="11.2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6"/>
        <w:szCs w:val="16"/>
        <w:u w:val="none"/>
      </w:rPr>
    </w:lvl>
    <w:lvl w:ilvl="5">
      <w:start w:val="1"/>
      <w:numFmt w:val="decimal"/>
      <w:lvlText w:val="11.2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6"/>
        <w:szCs w:val="16"/>
        <w:u w:val="none"/>
      </w:rPr>
    </w:lvl>
    <w:lvl w:ilvl="6">
      <w:start w:val="1"/>
      <w:numFmt w:val="decimal"/>
      <w:lvlText w:val="11.2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6"/>
        <w:szCs w:val="16"/>
        <w:u w:val="none"/>
      </w:rPr>
    </w:lvl>
    <w:lvl w:ilvl="7">
      <w:start w:val="1"/>
      <w:numFmt w:val="decimal"/>
      <w:lvlText w:val="11.2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6"/>
        <w:szCs w:val="16"/>
        <w:u w:val="none"/>
      </w:rPr>
    </w:lvl>
    <w:lvl w:ilvl="8">
      <w:start w:val="1"/>
      <w:numFmt w:val="decimal"/>
      <w:lvlText w:val="11.2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6"/>
        <w:szCs w:val="16"/>
        <w:u w:val="none"/>
      </w:rPr>
    </w:lvl>
  </w:abstractNum>
  <w:abstractNum w:abstractNumId="53">
    <w:nsid w:val="0000006B"/>
    <w:multiLevelType w:val="multilevel"/>
    <w:tmpl w:val="0000006A"/>
    <w:lvl w:ilvl="0">
      <w:start w:val="1"/>
      <w:numFmt w:val="decimal"/>
      <w:lvlText w:val="11.3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6"/>
        <w:szCs w:val="16"/>
        <w:u w:val="none"/>
      </w:rPr>
    </w:lvl>
    <w:lvl w:ilvl="1">
      <w:start w:val="1"/>
      <w:numFmt w:val="decimal"/>
      <w:lvlText w:val="11.3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6"/>
        <w:szCs w:val="16"/>
        <w:u w:val="none"/>
      </w:rPr>
    </w:lvl>
    <w:lvl w:ilvl="2">
      <w:start w:val="1"/>
      <w:numFmt w:val="decimal"/>
      <w:lvlText w:val="11.3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6"/>
        <w:szCs w:val="16"/>
        <w:u w:val="none"/>
      </w:rPr>
    </w:lvl>
    <w:lvl w:ilvl="3">
      <w:start w:val="1"/>
      <w:numFmt w:val="decimal"/>
      <w:lvlText w:val="11.3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6"/>
        <w:szCs w:val="16"/>
        <w:u w:val="none"/>
      </w:rPr>
    </w:lvl>
    <w:lvl w:ilvl="4">
      <w:start w:val="1"/>
      <w:numFmt w:val="decimal"/>
      <w:lvlText w:val="11.3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6"/>
        <w:szCs w:val="16"/>
        <w:u w:val="none"/>
      </w:rPr>
    </w:lvl>
    <w:lvl w:ilvl="5">
      <w:start w:val="1"/>
      <w:numFmt w:val="decimal"/>
      <w:lvlText w:val="11.3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6"/>
        <w:szCs w:val="16"/>
        <w:u w:val="none"/>
      </w:rPr>
    </w:lvl>
    <w:lvl w:ilvl="6">
      <w:start w:val="1"/>
      <w:numFmt w:val="decimal"/>
      <w:lvlText w:val="11.3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6"/>
        <w:szCs w:val="16"/>
        <w:u w:val="none"/>
      </w:rPr>
    </w:lvl>
    <w:lvl w:ilvl="7">
      <w:start w:val="1"/>
      <w:numFmt w:val="decimal"/>
      <w:lvlText w:val="11.3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6"/>
        <w:szCs w:val="16"/>
        <w:u w:val="none"/>
      </w:rPr>
    </w:lvl>
    <w:lvl w:ilvl="8">
      <w:start w:val="1"/>
      <w:numFmt w:val="decimal"/>
      <w:lvlText w:val="11.3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6"/>
        <w:szCs w:val="16"/>
        <w:u w:val="none"/>
      </w:rPr>
    </w:lvl>
  </w:abstractNum>
  <w:abstractNum w:abstractNumId="54">
    <w:nsid w:val="0000006D"/>
    <w:multiLevelType w:val="multilevel"/>
    <w:tmpl w:val="0000006C"/>
    <w:lvl w:ilvl="0">
      <w:start w:val="4"/>
      <w:numFmt w:val="decimal"/>
      <w:lvlText w:val="11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6"/>
        <w:szCs w:val="16"/>
        <w:u w:val="none"/>
      </w:rPr>
    </w:lvl>
    <w:lvl w:ilvl="1">
      <w:start w:val="4"/>
      <w:numFmt w:val="decimal"/>
      <w:lvlText w:val="11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6"/>
        <w:szCs w:val="16"/>
        <w:u w:val="none"/>
      </w:rPr>
    </w:lvl>
    <w:lvl w:ilvl="2">
      <w:start w:val="4"/>
      <w:numFmt w:val="decimal"/>
      <w:lvlText w:val="11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6"/>
        <w:szCs w:val="16"/>
        <w:u w:val="none"/>
      </w:rPr>
    </w:lvl>
    <w:lvl w:ilvl="3">
      <w:start w:val="4"/>
      <w:numFmt w:val="decimal"/>
      <w:lvlText w:val="11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6"/>
        <w:szCs w:val="16"/>
        <w:u w:val="none"/>
      </w:rPr>
    </w:lvl>
    <w:lvl w:ilvl="4">
      <w:start w:val="4"/>
      <w:numFmt w:val="decimal"/>
      <w:lvlText w:val="11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6"/>
        <w:szCs w:val="16"/>
        <w:u w:val="none"/>
      </w:rPr>
    </w:lvl>
    <w:lvl w:ilvl="5">
      <w:start w:val="4"/>
      <w:numFmt w:val="decimal"/>
      <w:lvlText w:val="11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6"/>
        <w:szCs w:val="16"/>
        <w:u w:val="none"/>
      </w:rPr>
    </w:lvl>
    <w:lvl w:ilvl="6">
      <w:start w:val="4"/>
      <w:numFmt w:val="decimal"/>
      <w:lvlText w:val="11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6"/>
        <w:szCs w:val="16"/>
        <w:u w:val="none"/>
      </w:rPr>
    </w:lvl>
    <w:lvl w:ilvl="7">
      <w:start w:val="4"/>
      <w:numFmt w:val="decimal"/>
      <w:lvlText w:val="11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6"/>
        <w:szCs w:val="16"/>
        <w:u w:val="none"/>
      </w:rPr>
    </w:lvl>
    <w:lvl w:ilvl="8">
      <w:start w:val="4"/>
      <w:numFmt w:val="decimal"/>
      <w:lvlText w:val="11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6"/>
        <w:szCs w:val="16"/>
        <w:u w:val="none"/>
      </w:rPr>
    </w:lvl>
  </w:abstractNum>
  <w:abstractNum w:abstractNumId="55">
    <w:nsid w:val="0000006F"/>
    <w:multiLevelType w:val="multilevel"/>
    <w:tmpl w:val="0000006E"/>
    <w:lvl w:ilvl="0">
      <w:start w:val="1"/>
      <w:numFmt w:val="decimal"/>
      <w:lvlText w:val="11.4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6"/>
        <w:szCs w:val="16"/>
        <w:u w:val="none"/>
      </w:rPr>
    </w:lvl>
    <w:lvl w:ilvl="1">
      <w:start w:val="1"/>
      <w:numFmt w:val="decimal"/>
      <w:lvlText w:val="11.4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6"/>
        <w:szCs w:val="16"/>
        <w:u w:val="none"/>
      </w:rPr>
    </w:lvl>
    <w:lvl w:ilvl="2">
      <w:start w:val="1"/>
      <w:numFmt w:val="decimal"/>
      <w:lvlText w:val="11.4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6"/>
        <w:szCs w:val="16"/>
        <w:u w:val="none"/>
      </w:rPr>
    </w:lvl>
    <w:lvl w:ilvl="3">
      <w:start w:val="1"/>
      <w:numFmt w:val="decimal"/>
      <w:lvlText w:val="11.4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6"/>
        <w:szCs w:val="16"/>
        <w:u w:val="none"/>
      </w:rPr>
    </w:lvl>
    <w:lvl w:ilvl="4">
      <w:start w:val="1"/>
      <w:numFmt w:val="decimal"/>
      <w:lvlText w:val="11.4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6"/>
        <w:szCs w:val="16"/>
        <w:u w:val="none"/>
      </w:rPr>
    </w:lvl>
    <w:lvl w:ilvl="5">
      <w:start w:val="1"/>
      <w:numFmt w:val="decimal"/>
      <w:lvlText w:val="11.4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6"/>
        <w:szCs w:val="16"/>
        <w:u w:val="none"/>
      </w:rPr>
    </w:lvl>
    <w:lvl w:ilvl="6">
      <w:start w:val="1"/>
      <w:numFmt w:val="decimal"/>
      <w:lvlText w:val="11.4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6"/>
        <w:szCs w:val="16"/>
        <w:u w:val="none"/>
      </w:rPr>
    </w:lvl>
    <w:lvl w:ilvl="7">
      <w:start w:val="1"/>
      <w:numFmt w:val="decimal"/>
      <w:lvlText w:val="11.4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6"/>
        <w:szCs w:val="16"/>
        <w:u w:val="none"/>
      </w:rPr>
    </w:lvl>
    <w:lvl w:ilvl="8">
      <w:start w:val="1"/>
      <w:numFmt w:val="decimal"/>
      <w:lvlText w:val="11.4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6"/>
        <w:szCs w:val="16"/>
        <w:u w:val="none"/>
      </w:rPr>
    </w:lvl>
  </w:abstractNum>
  <w:abstractNum w:abstractNumId="56">
    <w:nsid w:val="00000071"/>
    <w:multiLevelType w:val="multilevel"/>
    <w:tmpl w:val="00000070"/>
    <w:lvl w:ilvl="0">
      <w:start w:val="1"/>
      <w:numFmt w:val="decimal"/>
      <w:lvlText w:val="12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6"/>
        <w:szCs w:val="16"/>
        <w:u w:val="none"/>
      </w:rPr>
    </w:lvl>
    <w:lvl w:ilvl="1">
      <w:start w:val="1"/>
      <w:numFmt w:val="decimal"/>
      <w:lvlText w:val="12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6"/>
        <w:szCs w:val="16"/>
        <w:u w:val="none"/>
      </w:rPr>
    </w:lvl>
    <w:lvl w:ilvl="2">
      <w:start w:val="1"/>
      <w:numFmt w:val="decimal"/>
      <w:lvlText w:val="12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6"/>
        <w:szCs w:val="16"/>
        <w:u w:val="none"/>
      </w:rPr>
    </w:lvl>
    <w:lvl w:ilvl="3">
      <w:start w:val="1"/>
      <w:numFmt w:val="decimal"/>
      <w:lvlText w:val="12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6"/>
        <w:szCs w:val="16"/>
        <w:u w:val="none"/>
      </w:rPr>
    </w:lvl>
    <w:lvl w:ilvl="4">
      <w:start w:val="1"/>
      <w:numFmt w:val="decimal"/>
      <w:lvlText w:val="12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6"/>
        <w:szCs w:val="16"/>
        <w:u w:val="none"/>
      </w:rPr>
    </w:lvl>
    <w:lvl w:ilvl="5">
      <w:start w:val="1"/>
      <w:numFmt w:val="decimal"/>
      <w:lvlText w:val="12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6"/>
        <w:szCs w:val="16"/>
        <w:u w:val="none"/>
      </w:rPr>
    </w:lvl>
    <w:lvl w:ilvl="6">
      <w:start w:val="1"/>
      <w:numFmt w:val="decimal"/>
      <w:lvlText w:val="12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6"/>
        <w:szCs w:val="16"/>
        <w:u w:val="none"/>
      </w:rPr>
    </w:lvl>
    <w:lvl w:ilvl="7">
      <w:start w:val="1"/>
      <w:numFmt w:val="decimal"/>
      <w:lvlText w:val="12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6"/>
        <w:szCs w:val="16"/>
        <w:u w:val="none"/>
      </w:rPr>
    </w:lvl>
    <w:lvl w:ilvl="8">
      <w:start w:val="1"/>
      <w:numFmt w:val="decimal"/>
      <w:lvlText w:val="12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6"/>
        <w:szCs w:val="16"/>
        <w:u w:val="none"/>
      </w:rPr>
    </w:lvl>
  </w:abstractNum>
  <w:abstractNum w:abstractNumId="57">
    <w:nsid w:val="00000073"/>
    <w:multiLevelType w:val="multilevel"/>
    <w:tmpl w:val="00000072"/>
    <w:lvl w:ilvl="0">
      <w:start w:val="1"/>
      <w:numFmt w:val="decimal"/>
      <w:lvlText w:val="12.9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6"/>
        <w:szCs w:val="16"/>
        <w:u w:val="none"/>
      </w:rPr>
    </w:lvl>
    <w:lvl w:ilvl="1">
      <w:start w:val="1"/>
      <w:numFmt w:val="decimal"/>
      <w:lvlText w:val="12.9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6"/>
        <w:szCs w:val="16"/>
        <w:u w:val="none"/>
      </w:rPr>
    </w:lvl>
    <w:lvl w:ilvl="2">
      <w:start w:val="1"/>
      <w:numFmt w:val="decimal"/>
      <w:lvlText w:val="12.9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6"/>
        <w:szCs w:val="16"/>
        <w:u w:val="none"/>
      </w:rPr>
    </w:lvl>
    <w:lvl w:ilvl="3">
      <w:start w:val="1"/>
      <w:numFmt w:val="decimal"/>
      <w:lvlText w:val="12.9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6"/>
        <w:szCs w:val="16"/>
        <w:u w:val="none"/>
      </w:rPr>
    </w:lvl>
    <w:lvl w:ilvl="4">
      <w:start w:val="1"/>
      <w:numFmt w:val="decimal"/>
      <w:lvlText w:val="12.9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6"/>
        <w:szCs w:val="16"/>
        <w:u w:val="none"/>
      </w:rPr>
    </w:lvl>
    <w:lvl w:ilvl="5">
      <w:start w:val="1"/>
      <w:numFmt w:val="decimal"/>
      <w:lvlText w:val="12.9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6"/>
        <w:szCs w:val="16"/>
        <w:u w:val="none"/>
      </w:rPr>
    </w:lvl>
    <w:lvl w:ilvl="6">
      <w:start w:val="1"/>
      <w:numFmt w:val="decimal"/>
      <w:lvlText w:val="12.9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6"/>
        <w:szCs w:val="16"/>
        <w:u w:val="none"/>
      </w:rPr>
    </w:lvl>
    <w:lvl w:ilvl="7">
      <w:start w:val="1"/>
      <w:numFmt w:val="decimal"/>
      <w:lvlText w:val="12.9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6"/>
        <w:szCs w:val="16"/>
        <w:u w:val="none"/>
      </w:rPr>
    </w:lvl>
    <w:lvl w:ilvl="8">
      <w:start w:val="1"/>
      <w:numFmt w:val="decimal"/>
      <w:lvlText w:val="12.9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6"/>
        <w:szCs w:val="16"/>
        <w:u w:val="none"/>
      </w:rPr>
    </w:lvl>
  </w:abstractNum>
  <w:abstractNum w:abstractNumId="58">
    <w:nsid w:val="00000075"/>
    <w:multiLevelType w:val="multilevel"/>
    <w:tmpl w:val="00000074"/>
    <w:lvl w:ilvl="0">
      <w:start w:val="1"/>
      <w:numFmt w:val="decimal"/>
      <w:lvlText w:val="12.11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6"/>
        <w:szCs w:val="16"/>
        <w:u w:val="none"/>
      </w:rPr>
    </w:lvl>
    <w:lvl w:ilvl="1">
      <w:start w:val="1"/>
      <w:numFmt w:val="decimal"/>
      <w:lvlText w:val="12.11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6"/>
        <w:szCs w:val="16"/>
        <w:u w:val="none"/>
      </w:rPr>
    </w:lvl>
    <w:lvl w:ilvl="2">
      <w:start w:val="1"/>
      <w:numFmt w:val="decimal"/>
      <w:lvlText w:val="12.11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6"/>
        <w:szCs w:val="16"/>
        <w:u w:val="none"/>
      </w:rPr>
    </w:lvl>
    <w:lvl w:ilvl="3">
      <w:start w:val="1"/>
      <w:numFmt w:val="decimal"/>
      <w:lvlText w:val="12.11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6"/>
        <w:szCs w:val="16"/>
        <w:u w:val="none"/>
      </w:rPr>
    </w:lvl>
    <w:lvl w:ilvl="4">
      <w:start w:val="1"/>
      <w:numFmt w:val="decimal"/>
      <w:lvlText w:val="12.11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6"/>
        <w:szCs w:val="16"/>
        <w:u w:val="none"/>
      </w:rPr>
    </w:lvl>
    <w:lvl w:ilvl="5">
      <w:start w:val="1"/>
      <w:numFmt w:val="decimal"/>
      <w:lvlText w:val="12.11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6"/>
        <w:szCs w:val="16"/>
        <w:u w:val="none"/>
      </w:rPr>
    </w:lvl>
    <w:lvl w:ilvl="6">
      <w:start w:val="1"/>
      <w:numFmt w:val="decimal"/>
      <w:lvlText w:val="12.11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6"/>
        <w:szCs w:val="16"/>
        <w:u w:val="none"/>
      </w:rPr>
    </w:lvl>
    <w:lvl w:ilvl="7">
      <w:start w:val="1"/>
      <w:numFmt w:val="decimal"/>
      <w:lvlText w:val="12.11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6"/>
        <w:szCs w:val="16"/>
        <w:u w:val="none"/>
      </w:rPr>
    </w:lvl>
    <w:lvl w:ilvl="8">
      <w:start w:val="1"/>
      <w:numFmt w:val="decimal"/>
      <w:lvlText w:val="12.11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6"/>
        <w:szCs w:val="16"/>
        <w:u w:val="none"/>
      </w:rPr>
    </w:lvl>
  </w:abstractNum>
  <w:abstractNum w:abstractNumId="59">
    <w:nsid w:val="00000077"/>
    <w:multiLevelType w:val="multilevel"/>
    <w:tmpl w:val="00000076"/>
    <w:lvl w:ilvl="0">
      <w:start w:val="1"/>
      <w:numFmt w:val="decimal"/>
      <w:lvlText w:val="12.13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6"/>
        <w:szCs w:val="16"/>
        <w:u w:val="none"/>
      </w:rPr>
    </w:lvl>
    <w:lvl w:ilvl="1">
      <w:start w:val="1"/>
      <w:numFmt w:val="decimal"/>
      <w:lvlText w:val="12.13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6"/>
        <w:szCs w:val="16"/>
        <w:u w:val="none"/>
      </w:rPr>
    </w:lvl>
    <w:lvl w:ilvl="2">
      <w:start w:val="1"/>
      <w:numFmt w:val="decimal"/>
      <w:lvlText w:val="12.13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6"/>
        <w:szCs w:val="16"/>
        <w:u w:val="none"/>
      </w:rPr>
    </w:lvl>
    <w:lvl w:ilvl="3">
      <w:start w:val="1"/>
      <w:numFmt w:val="decimal"/>
      <w:lvlText w:val="12.13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6"/>
        <w:szCs w:val="16"/>
        <w:u w:val="none"/>
      </w:rPr>
    </w:lvl>
    <w:lvl w:ilvl="4">
      <w:start w:val="1"/>
      <w:numFmt w:val="decimal"/>
      <w:lvlText w:val="12.13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6"/>
        <w:szCs w:val="16"/>
        <w:u w:val="none"/>
      </w:rPr>
    </w:lvl>
    <w:lvl w:ilvl="5">
      <w:start w:val="1"/>
      <w:numFmt w:val="decimal"/>
      <w:lvlText w:val="12.13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6"/>
        <w:szCs w:val="16"/>
        <w:u w:val="none"/>
      </w:rPr>
    </w:lvl>
    <w:lvl w:ilvl="6">
      <w:start w:val="1"/>
      <w:numFmt w:val="decimal"/>
      <w:lvlText w:val="12.13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6"/>
        <w:szCs w:val="16"/>
        <w:u w:val="none"/>
      </w:rPr>
    </w:lvl>
    <w:lvl w:ilvl="7">
      <w:start w:val="1"/>
      <w:numFmt w:val="decimal"/>
      <w:lvlText w:val="12.13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6"/>
        <w:szCs w:val="16"/>
        <w:u w:val="none"/>
      </w:rPr>
    </w:lvl>
    <w:lvl w:ilvl="8">
      <w:start w:val="1"/>
      <w:numFmt w:val="decimal"/>
      <w:lvlText w:val="12.13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6"/>
        <w:szCs w:val="16"/>
        <w:u w:val="none"/>
      </w:rPr>
    </w:lvl>
  </w:abstractNum>
  <w:abstractNum w:abstractNumId="60">
    <w:nsid w:val="00000079"/>
    <w:multiLevelType w:val="multilevel"/>
    <w:tmpl w:val="00000078"/>
    <w:lvl w:ilvl="0">
      <w:start w:val="1"/>
      <w:numFmt w:val="decimal"/>
      <w:lvlText w:val="12.17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6"/>
        <w:szCs w:val="16"/>
        <w:u w:val="none"/>
      </w:rPr>
    </w:lvl>
    <w:lvl w:ilvl="1">
      <w:start w:val="1"/>
      <w:numFmt w:val="decimal"/>
      <w:lvlText w:val="12.17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6"/>
        <w:szCs w:val="16"/>
        <w:u w:val="none"/>
      </w:rPr>
    </w:lvl>
    <w:lvl w:ilvl="2">
      <w:start w:val="1"/>
      <w:numFmt w:val="decimal"/>
      <w:lvlText w:val="12.17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6"/>
        <w:szCs w:val="16"/>
        <w:u w:val="none"/>
      </w:rPr>
    </w:lvl>
    <w:lvl w:ilvl="3">
      <w:start w:val="1"/>
      <w:numFmt w:val="decimal"/>
      <w:lvlText w:val="12.17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6"/>
        <w:szCs w:val="16"/>
        <w:u w:val="none"/>
      </w:rPr>
    </w:lvl>
    <w:lvl w:ilvl="4">
      <w:start w:val="1"/>
      <w:numFmt w:val="decimal"/>
      <w:lvlText w:val="12.17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6"/>
        <w:szCs w:val="16"/>
        <w:u w:val="none"/>
      </w:rPr>
    </w:lvl>
    <w:lvl w:ilvl="5">
      <w:start w:val="1"/>
      <w:numFmt w:val="decimal"/>
      <w:lvlText w:val="12.17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6"/>
        <w:szCs w:val="16"/>
        <w:u w:val="none"/>
      </w:rPr>
    </w:lvl>
    <w:lvl w:ilvl="6">
      <w:start w:val="1"/>
      <w:numFmt w:val="decimal"/>
      <w:lvlText w:val="12.17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6"/>
        <w:szCs w:val="16"/>
        <w:u w:val="none"/>
      </w:rPr>
    </w:lvl>
    <w:lvl w:ilvl="7">
      <w:start w:val="1"/>
      <w:numFmt w:val="decimal"/>
      <w:lvlText w:val="12.17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6"/>
        <w:szCs w:val="16"/>
        <w:u w:val="none"/>
      </w:rPr>
    </w:lvl>
    <w:lvl w:ilvl="8">
      <w:start w:val="1"/>
      <w:numFmt w:val="decimal"/>
      <w:lvlText w:val="12.17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6"/>
        <w:szCs w:val="16"/>
        <w:u w:val="none"/>
      </w:rPr>
    </w:lvl>
  </w:abstractNum>
  <w:abstractNum w:abstractNumId="61">
    <w:nsid w:val="0000007B"/>
    <w:multiLevelType w:val="multilevel"/>
    <w:tmpl w:val="0000007A"/>
    <w:lvl w:ilvl="0">
      <w:start w:val="1"/>
      <w:numFmt w:val="decimal"/>
      <w:lvlText w:val="12.18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6"/>
        <w:szCs w:val="16"/>
        <w:u w:val="none"/>
      </w:rPr>
    </w:lvl>
    <w:lvl w:ilvl="1">
      <w:start w:val="1"/>
      <w:numFmt w:val="decimal"/>
      <w:lvlText w:val="12.18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6"/>
        <w:szCs w:val="16"/>
        <w:u w:val="none"/>
      </w:rPr>
    </w:lvl>
    <w:lvl w:ilvl="2">
      <w:start w:val="1"/>
      <w:numFmt w:val="decimal"/>
      <w:lvlText w:val="12.18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6"/>
        <w:szCs w:val="16"/>
        <w:u w:val="none"/>
      </w:rPr>
    </w:lvl>
    <w:lvl w:ilvl="3">
      <w:start w:val="1"/>
      <w:numFmt w:val="decimal"/>
      <w:lvlText w:val="12.18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6"/>
        <w:szCs w:val="16"/>
        <w:u w:val="none"/>
      </w:rPr>
    </w:lvl>
    <w:lvl w:ilvl="4">
      <w:start w:val="1"/>
      <w:numFmt w:val="decimal"/>
      <w:lvlText w:val="12.18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6"/>
        <w:szCs w:val="16"/>
        <w:u w:val="none"/>
      </w:rPr>
    </w:lvl>
    <w:lvl w:ilvl="5">
      <w:start w:val="1"/>
      <w:numFmt w:val="decimal"/>
      <w:lvlText w:val="12.18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6"/>
        <w:szCs w:val="16"/>
        <w:u w:val="none"/>
      </w:rPr>
    </w:lvl>
    <w:lvl w:ilvl="6">
      <w:start w:val="1"/>
      <w:numFmt w:val="decimal"/>
      <w:lvlText w:val="12.18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6"/>
        <w:szCs w:val="16"/>
        <w:u w:val="none"/>
      </w:rPr>
    </w:lvl>
    <w:lvl w:ilvl="7">
      <w:start w:val="1"/>
      <w:numFmt w:val="decimal"/>
      <w:lvlText w:val="12.18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6"/>
        <w:szCs w:val="16"/>
        <w:u w:val="none"/>
      </w:rPr>
    </w:lvl>
    <w:lvl w:ilvl="8">
      <w:start w:val="1"/>
      <w:numFmt w:val="decimal"/>
      <w:lvlText w:val="12.18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6"/>
        <w:szCs w:val="16"/>
        <w:u w:val="none"/>
      </w:rPr>
    </w:lvl>
  </w:abstractNum>
  <w:abstractNum w:abstractNumId="62">
    <w:nsid w:val="0000007D"/>
    <w:multiLevelType w:val="multilevel"/>
    <w:tmpl w:val="0000007C"/>
    <w:lvl w:ilvl="0">
      <w:start w:val="1"/>
      <w:numFmt w:val="decimal"/>
      <w:lvlText w:val="12.20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6"/>
        <w:szCs w:val="16"/>
        <w:u w:val="none"/>
      </w:rPr>
    </w:lvl>
    <w:lvl w:ilvl="1">
      <w:start w:val="1"/>
      <w:numFmt w:val="decimal"/>
      <w:lvlText w:val="12.20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6"/>
        <w:szCs w:val="16"/>
        <w:u w:val="none"/>
      </w:rPr>
    </w:lvl>
    <w:lvl w:ilvl="2">
      <w:start w:val="1"/>
      <w:numFmt w:val="decimal"/>
      <w:lvlText w:val="12.20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6"/>
        <w:szCs w:val="16"/>
        <w:u w:val="none"/>
      </w:rPr>
    </w:lvl>
    <w:lvl w:ilvl="3">
      <w:start w:val="1"/>
      <w:numFmt w:val="decimal"/>
      <w:lvlText w:val="12.20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6"/>
        <w:szCs w:val="16"/>
        <w:u w:val="none"/>
      </w:rPr>
    </w:lvl>
    <w:lvl w:ilvl="4">
      <w:start w:val="1"/>
      <w:numFmt w:val="decimal"/>
      <w:lvlText w:val="12.20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6"/>
        <w:szCs w:val="16"/>
        <w:u w:val="none"/>
      </w:rPr>
    </w:lvl>
    <w:lvl w:ilvl="5">
      <w:start w:val="1"/>
      <w:numFmt w:val="decimal"/>
      <w:lvlText w:val="12.20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6"/>
        <w:szCs w:val="16"/>
        <w:u w:val="none"/>
      </w:rPr>
    </w:lvl>
    <w:lvl w:ilvl="6">
      <w:start w:val="1"/>
      <w:numFmt w:val="decimal"/>
      <w:lvlText w:val="12.20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6"/>
        <w:szCs w:val="16"/>
        <w:u w:val="none"/>
      </w:rPr>
    </w:lvl>
    <w:lvl w:ilvl="7">
      <w:start w:val="1"/>
      <w:numFmt w:val="decimal"/>
      <w:lvlText w:val="12.20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6"/>
        <w:szCs w:val="16"/>
        <w:u w:val="none"/>
      </w:rPr>
    </w:lvl>
    <w:lvl w:ilvl="8">
      <w:start w:val="1"/>
      <w:numFmt w:val="decimal"/>
      <w:lvlText w:val="12.20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6"/>
        <w:szCs w:val="16"/>
        <w:u w:val="none"/>
      </w:rPr>
    </w:lvl>
  </w:abstractNum>
  <w:abstractNum w:abstractNumId="63">
    <w:nsid w:val="0000007F"/>
    <w:multiLevelType w:val="multilevel"/>
    <w:tmpl w:val="0000007E"/>
    <w:lvl w:ilvl="0">
      <w:start w:val="1"/>
      <w:numFmt w:val="decimal"/>
      <w:lvlText w:val="12.22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6"/>
        <w:szCs w:val="16"/>
        <w:u w:val="none"/>
      </w:rPr>
    </w:lvl>
    <w:lvl w:ilvl="1">
      <w:start w:val="1"/>
      <w:numFmt w:val="decimal"/>
      <w:lvlText w:val="12.22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6"/>
        <w:szCs w:val="16"/>
        <w:u w:val="none"/>
      </w:rPr>
    </w:lvl>
    <w:lvl w:ilvl="2">
      <w:start w:val="1"/>
      <w:numFmt w:val="decimal"/>
      <w:lvlText w:val="12.22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6"/>
        <w:szCs w:val="16"/>
        <w:u w:val="none"/>
      </w:rPr>
    </w:lvl>
    <w:lvl w:ilvl="3">
      <w:start w:val="1"/>
      <w:numFmt w:val="decimal"/>
      <w:lvlText w:val="12.22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6"/>
        <w:szCs w:val="16"/>
        <w:u w:val="none"/>
      </w:rPr>
    </w:lvl>
    <w:lvl w:ilvl="4">
      <w:start w:val="1"/>
      <w:numFmt w:val="decimal"/>
      <w:lvlText w:val="12.22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6"/>
        <w:szCs w:val="16"/>
        <w:u w:val="none"/>
      </w:rPr>
    </w:lvl>
    <w:lvl w:ilvl="5">
      <w:start w:val="1"/>
      <w:numFmt w:val="decimal"/>
      <w:lvlText w:val="12.22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6"/>
        <w:szCs w:val="16"/>
        <w:u w:val="none"/>
      </w:rPr>
    </w:lvl>
    <w:lvl w:ilvl="6">
      <w:start w:val="1"/>
      <w:numFmt w:val="decimal"/>
      <w:lvlText w:val="12.22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6"/>
        <w:szCs w:val="16"/>
        <w:u w:val="none"/>
      </w:rPr>
    </w:lvl>
    <w:lvl w:ilvl="7">
      <w:start w:val="1"/>
      <w:numFmt w:val="decimal"/>
      <w:lvlText w:val="12.22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6"/>
        <w:szCs w:val="16"/>
        <w:u w:val="none"/>
      </w:rPr>
    </w:lvl>
    <w:lvl w:ilvl="8">
      <w:start w:val="1"/>
      <w:numFmt w:val="decimal"/>
      <w:lvlText w:val="12.22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6"/>
        <w:szCs w:val="16"/>
        <w:u w:val="none"/>
      </w:rPr>
    </w:lvl>
  </w:abstractNum>
  <w:abstractNum w:abstractNumId="64">
    <w:nsid w:val="00000081"/>
    <w:multiLevelType w:val="multilevel"/>
    <w:tmpl w:val="00000080"/>
    <w:lvl w:ilvl="0">
      <w:start w:val="1"/>
      <w:numFmt w:val="decimal"/>
      <w:lvlText w:val="12.23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6"/>
        <w:szCs w:val="16"/>
        <w:u w:val="none"/>
      </w:rPr>
    </w:lvl>
    <w:lvl w:ilvl="1">
      <w:start w:val="1"/>
      <w:numFmt w:val="decimal"/>
      <w:lvlText w:val="12.23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6"/>
        <w:szCs w:val="16"/>
        <w:u w:val="none"/>
      </w:rPr>
    </w:lvl>
    <w:lvl w:ilvl="2">
      <w:start w:val="1"/>
      <w:numFmt w:val="decimal"/>
      <w:lvlText w:val="12.23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6"/>
        <w:szCs w:val="16"/>
        <w:u w:val="none"/>
      </w:rPr>
    </w:lvl>
    <w:lvl w:ilvl="3">
      <w:start w:val="1"/>
      <w:numFmt w:val="decimal"/>
      <w:lvlText w:val="12.23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6"/>
        <w:szCs w:val="16"/>
        <w:u w:val="none"/>
      </w:rPr>
    </w:lvl>
    <w:lvl w:ilvl="4">
      <w:start w:val="1"/>
      <w:numFmt w:val="decimal"/>
      <w:lvlText w:val="12.23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6"/>
        <w:szCs w:val="16"/>
        <w:u w:val="none"/>
      </w:rPr>
    </w:lvl>
    <w:lvl w:ilvl="5">
      <w:start w:val="1"/>
      <w:numFmt w:val="decimal"/>
      <w:lvlText w:val="12.23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6"/>
        <w:szCs w:val="16"/>
        <w:u w:val="none"/>
      </w:rPr>
    </w:lvl>
    <w:lvl w:ilvl="6">
      <w:start w:val="1"/>
      <w:numFmt w:val="decimal"/>
      <w:lvlText w:val="12.23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6"/>
        <w:szCs w:val="16"/>
        <w:u w:val="none"/>
      </w:rPr>
    </w:lvl>
    <w:lvl w:ilvl="7">
      <w:start w:val="1"/>
      <w:numFmt w:val="decimal"/>
      <w:lvlText w:val="12.23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6"/>
        <w:szCs w:val="16"/>
        <w:u w:val="none"/>
      </w:rPr>
    </w:lvl>
    <w:lvl w:ilvl="8">
      <w:start w:val="1"/>
      <w:numFmt w:val="decimal"/>
      <w:lvlText w:val="12.23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6"/>
        <w:szCs w:val="16"/>
        <w:u w:val="none"/>
      </w:rPr>
    </w:lvl>
  </w:abstractNum>
  <w:abstractNum w:abstractNumId="65">
    <w:nsid w:val="00000083"/>
    <w:multiLevelType w:val="multilevel"/>
    <w:tmpl w:val="00000082"/>
    <w:lvl w:ilvl="0">
      <w:start w:val="1"/>
      <w:numFmt w:val="decimal"/>
      <w:lvlText w:val="12.24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6"/>
        <w:szCs w:val="16"/>
        <w:u w:val="none"/>
      </w:rPr>
    </w:lvl>
    <w:lvl w:ilvl="1">
      <w:start w:val="1"/>
      <w:numFmt w:val="decimal"/>
      <w:lvlText w:val="12.24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6"/>
        <w:szCs w:val="16"/>
        <w:u w:val="none"/>
      </w:rPr>
    </w:lvl>
    <w:lvl w:ilvl="2">
      <w:start w:val="1"/>
      <w:numFmt w:val="decimal"/>
      <w:lvlText w:val="12.24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6"/>
        <w:szCs w:val="16"/>
        <w:u w:val="none"/>
      </w:rPr>
    </w:lvl>
    <w:lvl w:ilvl="3">
      <w:start w:val="1"/>
      <w:numFmt w:val="decimal"/>
      <w:lvlText w:val="12.24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6"/>
        <w:szCs w:val="16"/>
        <w:u w:val="none"/>
      </w:rPr>
    </w:lvl>
    <w:lvl w:ilvl="4">
      <w:start w:val="1"/>
      <w:numFmt w:val="decimal"/>
      <w:lvlText w:val="12.24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6"/>
        <w:szCs w:val="16"/>
        <w:u w:val="none"/>
      </w:rPr>
    </w:lvl>
    <w:lvl w:ilvl="5">
      <w:start w:val="1"/>
      <w:numFmt w:val="decimal"/>
      <w:lvlText w:val="12.24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6"/>
        <w:szCs w:val="16"/>
        <w:u w:val="none"/>
      </w:rPr>
    </w:lvl>
    <w:lvl w:ilvl="6">
      <w:start w:val="1"/>
      <w:numFmt w:val="decimal"/>
      <w:lvlText w:val="12.24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6"/>
        <w:szCs w:val="16"/>
        <w:u w:val="none"/>
      </w:rPr>
    </w:lvl>
    <w:lvl w:ilvl="7">
      <w:start w:val="1"/>
      <w:numFmt w:val="decimal"/>
      <w:lvlText w:val="12.24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6"/>
        <w:szCs w:val="16"/>
        <w:u w:val="none"/>
      </w:rPr>
    </w:lvl>
    <w:lvl w:ilvl="8">
      <w:start w:val="1"/>
      <w:numFmt w:val="decimal"/>
      <w:lvlText w:val="12.24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6"/>
        <w:szCs w:val="16"/>
        <w:u w:val="none"/>
      </w:rPr>
    </w:lvl>
  </w:abstractNum>
  <w:abstractNum w:abstractNumId="66">
    <w:nsid w:val="00000085"/>
    <w:multiLevelType w:val="multilevel"/>
    <w:tmpl w:val="00000084"/>
    <w:lvl w:ilvl="0">
      <w:start w:val="1"/>
      <w:numFmt w:val="decimal"/>
      <w:lvlText w:val="12.25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6"/>
        <w:szCs w:val="16"/>
        <w:u w:val="none"/>
      </w:rPr>
    </w:lvl>
    <w:lvl w:ilvl="1">
      <w:start w:val="1"/>
      <w:numFmt w:val="decimal"/>
      <w:lvlText w:val="12.25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6"/>
        <w:szCs w:val="16"/>
        <w:u w:val="none"/>
      </w:rPr>
    </w:lvl>
    <w:lvl w:ilvl="2">
      <w:start w:val="1"/>
      <w:numFmt w:val="decimal"/>
      <w:lvlText w:val="12.25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6"/>
        <w:szCs w:val="16"/>
        <w:u w:val="none"/>
      </w:rPr>
    </w:lvl>
    <w:lvl w:ilvl="3">
      <w:start w:val="1"/>
      <w:numFmt w:val="decimal"/>
      <w:lvlText w:val="12.25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6"/>
        <w:szCs w:val="16"/>
        <w:u w:val="none"/>
      </w:rPr>
    </w:lvl>
    <w:lvl w:ilvl="4">
      <w:start w:val="1"/>
      <w:numFmt w:val="decimal"/>
      <w:lvlText w:val="12.25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6"/>
        <w:szCs w:val="16"/>
        <w:u w:val="none"/>
      </w:rPr>
    </w:lvl>
    <w:lvl w:ilvl="5">
      <w:start w:val="1"/>
      <w:numFmt w:val="decimal"/>
      <w:lvlText w:val="12.25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6"/>
        <w:szCs w:val="16"/>
        <w:u w:val="none"/>
      </w:rPr>
    </w:lvl>
    <w:lvl w:ilvl="6">
      <w:start w:val="1"/>
      <w:numFmt w:val="decimal"/>
      <w:lvlText w:val="12.25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6"/>
        <w:szCs w:val="16"/>
        <w:u w:val="none"/>
      </w:rPr>
    </w:lvl>
    <w:lvl w:ilvl="7">
      <w:start w:val="1"/>
      <w:numFmt w:val="decimal"/>
      <w:lvlText w:val="12.25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6"/>
        <w:szCs w:val="16"/>
        <w:u w:val="none"/>
      </w:rPr>
    </w:lvl>
    <w:lvl w:ilvl="8">
      <w:start w:val="1"/>
      <w:numFmt w:val="decimal"/>
      <w:lvlText w:val="12.25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6"/>
        <w:szCs w:val="16"/>
        <w:u w:val="none"/>
      </w:rPr>
    </w:lvl>
  </w:abstractNum>
  <w:abstractNum w:abstractNumId="67">
    <w:nsid w:val="00000087"/>
    <w:multiLevelType w:val="multilevel"/>
    <w:tmpl w:val="00000086"/>
    <w:lvl w:ilvl="0">
      <w:start w:val="1"/>
      <w:numFmt w:val="decimal"/>
      <w:lvlText w:val="12.26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6"/>
        <w:szCs w:val="16"/>
        <w:u w:val="none"/>
      </w:rPr>
    </w:lvl>
    <w:lvl w:ilvl="1">
      <w:start w:val="1"/>
      <w:numFmt w:val="decimal"/>
      <w:lvlText w:val="12.26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6"/>
        <w:szCs w:val="16"/>
        <w:u w:val="none"/>
      </w:rPr>
    </w:lvl>
    <w:lvl w:ilvl="2">
      <w:start w:val="1"/>
      <w:numFmt w:val="decimal"/>
      <w:lvlText w:val="12.26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6"/>
        <w:szCs w:val="16"/>
        <w:u w:val="none"/>
      </w:rPr>
    </w:lvl>
    <w:lvl w:ilvl="3">
      <w:start w:val="1"/>
      <w:numFmt w:val="decimal"/>
      <w:lvlText w:val="12.26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6"/>
        <w:szCs w:val="16"/>
        <w:u w:val="none"/>
      </w:rPr>
    </w:lvl>
    <w:lvl w:ilvl="4">
      <w:start w:val="1"/>
      <w:numFmt w:val="decimal"/>
      <w:lvlText w:val="12.26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6"/>
        <w:szCs w:val="16"/>
        <w:u w:val="none"/>
      </w:rPr>
    </w:lvl>
    <w:lvl w:ilvl="5">
      <w:start w:val="1"/>
      <w:numFmt w:val="decimal"/>
      <w:lvlText w:val="12.26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6"/>
        <w:szCs w:val="16"/>
        <w:u w:val="none"/>
      </w:rPr>
    </w:lvl>
    <w:lvl w:ilvl="6">
      <w:start w:val="1"/>
      <w:numFmt w:val="decimal"/>
      <w:lvlText w:val="12.26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6"/>
        <w:szCs w:val="16"/>
        <w:u w:val="none"/>
      </w:rPr>
    </w:lvl>
    <w:lvl w:ilvl="7">
      <w:start w:val="1"/>
      <w:numFmt w:val="decimal"/>
      <w:lvlText w:val="12.26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6"/>
        <w:szCs w:val="16"/>
        <w:u w:val="none"/>
      </w:rPr>
    </w:lvl>
    <w:lvl w:ilvl="8">
      <w:start w:val="1"/>
      <w:numFmt w:val="decimal"/>
      <w:lvlText w:val="12.26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6"/>
        <w:szCs w:val="16"/>
        <w:u w:val="none"/>
      </w:rPr>
    </w:lvl>
  </w:abstractNum>
  <w:abstractNum w:abstractNumId="68">
    <w:nsid w:val="00000089"/>
    <w:multiLevelType w:val="multilevel"/>
    <w:tmpl w:val="00000088"/>
    <w:lvl w:ilvl="0">
      <w:start w:val="1"/>
      <w:numFmt w:val="decimal"/>
      <w:lvlText w:val="12.27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6"/>
        <w:szCs w:val="16"/>
        <w:u w:val="none"/>
      </w:rPr>
    </w:lvl>
    <w:lvl w:ilvl="1">
      <w:start w:val="1"/>
      <w:numFmt w:val="decimal"/>
      <w:lvlText w:val="12.27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6"/>
        <w:szCs w:val="16"/>
        <w:u w:val="none"/>
      </w:rPr>
    </w:lvl>
    <w:lvl w:ilvl="2">
      <w:start w:val="1"/>
      <w:numFmt w:val="decimal"/>
      <w:lvlText w:val="12.27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6"/>
        <w:szCs w:val="16"/>
        <w:u w:val="none"/>
      </w:rPr>
    </w:lvl>
    <w:lvl w:ilvl="3">
      <w:start w:val="1"/>
      <w:numFmt w:val="decimal"/>
      <w:lvlText w:val="12.27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6"/>
        <w:szCs w:val="16"/>
        <w:u w:val="none"/>
      </w:rPr>
    </w:lvl>
    <w:lvl w:ilvl="4">
      <w:start w:val="1"/>
      <w:numFmt w:val="decimal"/>
      <w:lvlText w:val="12.27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6"/>
        <w:szCs w:val="16"/>
        <w:u w:val="none"/>
      </w:rPr>
    </w:lvl>
    <w:lvl w:ilvl="5">
      <w:start w:val="1"/>
      <w:numFmt w:val="decimal"/>
      <w:lvlText w:val="12.27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6"/>
        <w:szCs w:val="16"/>
        <w:u w:val="none"/>
      </w:rPr>
    </w:lvl>
    <w:lvl w:ilvl="6">
      <w:start w:val="1"/>
      <w:numFmt w:val="decimal"/>
      <w:lvlText w:val="12.27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6"/>
        <w:szCs w:val="16"/>
        <w:u w:val="none"/>
      </w:rPr>
    </w:lvl>
    <w:lvl w:ilvl="7">
      <w:start w:val="1"/>
      <w:numFmt w:val="decimal"/>
      <w:lvlText w:val="12.27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6"/>
        <w:szCs w:val="16"/>
        <w:u w:val="none"/>
      </w:rPr>
    </w:lvl>
    <w:lvl w:ilvl="8">
      <w:start w:val="1"/>
      <w:numFmt w:val="decimal"/>
      <w:lvlText w:val="12.27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6"/>
        <w:szCs w:val="16"/>
        <w:u w:val="none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  <w:num w:numId="25">
    <w:abstractNumId w:val="24"/>
  </w:num>
  <w:num w:numId="26">
    <w:abstractNumId w:val="25"/>
  </w:num>
  <w:num w:numId="27">
    <w:abstractNumId w:val="26"/>
  </w:num>
  <w:num w:numId="28">
    <w:abstractNumId w:val="27"/>
  </w:num>
  <w:num w:numId="29">
    <w:abstractNumId w:val="28"/>
  </w:num>
  <w:num w:numId="30">
    <w:abstractNumId w:val="29"/>
  </w:num>
  <w:num w:numId="31">
    <w:abstractNumId w:val="30"/>
  </w:num>
  <w:num w:numId="32">
    <w:abstractNumId w:val="31"/>
  </w:num>
  <w:num w:numId="33">
    <w:abstractNumId w:val="32"/>
  </w:num>
  <w:num w:numId="34">
    <w:abstractNumId w:val="33"/>
  </w:num>
  <w:num w:numId="35">
    <w:abstractNumId w:val="34"/>
  </w:num>
  <w:num w:numId="36">
    <w:abstractNumId w:val="35"/>
  </w:num>
  <w:num w:numId="37">
    <w:abstractNumId w:val="36"/>
  </w:num>
  <w:num w:numId="38">
    <w:abstractNumId w:val="37"/>
  </w:num>
  <w:num w:numId="39">
    <w:abstractNumId w:val="38"/>
  </w:num>
  <w:num w:numId="40">
    <w:abstractNumId w:val="39"/>
  </w:num>
  <w:num w:numId="41">
    <w:abstractNumId w:val="40"/>
  </w:num>
  <w:num w:numId="42">
    <w:abstractNumId w:val="41"/>
  </w:num>
  <w:num w:numId="43">
    <w:abstractNumId w:val="42"/>
  </w:num>
  <w:num w:numId="44">
    <w:abstractNumId w:val="43"/>
  </w:num>
  <w:num w:numId="45">
    <w:abstractNumId w:val="44"/>
  </w:num>
  <w:num w:numId="46">
    <w:abstractNumId w:val="45"/>
  </w:num>
  <w:num w:numId="47">
    <w:abstractNumId w:val="46"/>
  </w:num>
  <w:num w:numId="48">
    <w:abstractNumId w:val="47"/>
  </w:num>
  <w:num w:numId="49">
    <w:abstractNumId w:val="48"/>
  </w:num>
  <w:num w:numId="50">
    <w:abstractNumId w:val="49"/>
  </w:num>
  <w:num w:numId="51">
    <w:abstractNumId w:val="50"/>
  </w:num>
  <w:num w:numId="52">
    <w:abstractNumId w:val="51"/>
  </w:num>
  <w:num w:numId="53">
    <w:abstractNumId w:val="52"/>
  </w:num>
  <w:num w:numId="54">
    <w:abstractNumId w:val="53"/>
  </w:num>
  <w:num w:numId="55">
    <w:abstractNumId w:val="54"/>
  </w:num>
  <w:num w:numId="56">
    <w:abstractNumId w:val="55"/>
  </w:num>
  <w:num w:numId="57">
    <w:abstractNumId w:val="56"/>
  </w:num>
  <w:num w:numId="58">
    <w:abstractNumId w:val="57"/>
  </w:num>
  <w:num w:numId="59">
    <w:abstractNumId w:val="58"/>
  </w:num>
  <w:num w:numId="60">
    <w:abstractNumId w:val="59"/>
  </w:num>
  <w:num w:numId="61">
    <w:abstractNumId w:val="60"/>
  </w:num>
  <w:num w:numId="62">
    <w:abstractNumId w:val="61"/>
  </w:num>
  <w:num w:numId="63">
    <w:abstractNumId w:val="62"/>
  </w:num>
  <w:num w:numId="64">
    <w:abstractNumId w:val="63"/>
  </w:num>
  <w:num w:numId="65">
    <w:abstractNumId w:val="64"/>
  </w:num>
  <w:num w:numId="66">
    <w:abstractNumId w:val="65"/>
  </w:num>
  <w:num w:numId="67">
    <w:abstractNumId w:val="66"/>
  </w:num>
  <w:num w:numId="68">
    <w:abstractNumId w:val="67"/>
  </w:num>
  <w:num w:numId="69">
    <w:abstractNumId w:val="68"/>
  </w:num>
  <w:numIdMacAtCleanup w:val="6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bordersDoNotSurroundHeader/>
  <w:bordersDoNotSurroundFooter/>
  <w:defaultTabStop w:val="720"/>
  <w:evenAndOddHeaders/>
  <w:drawingGridHorizontalSpacing w:val="181"/>
  <w:drawingGridVerticalSpacing w:val="181"/>
  <w:doNotShadeFormData/>
  <w:characterSpacingControl w:val="compressPunctuation"/>
  <w:savePreviewPicture/>
  <w:doNotValidateAgainstSchema/>
  <w:doNotDemarcateInvalidXml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E4EF2"/>
    <w:rsid w:val="004F20B5"/>
    <w:rsid w:val="00AC2918"/>
    <w:rsid w:val="00AE4EF2"/>
    <w:rsid w:val="00E825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0"/>
  <w15:docId w15:val="{F7C759F6-BCBD-4B03-BF8F-9BD0E4FE2F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 Unicode MS" w:eastAsia="Arial Unicode MS" w:hAnsi="Arial Unicode MS" w:cs="Times New Roman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/>
    <w:lsdException w:name="Body Text" w:semiHidden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rFonts w:cs="Arial Unicode MS"/>
      <w:color w:val="000000"/>
    </w:rPr>
  </w:style>
  <w:style w:type="character" w:default="1" w:styleId="a0">
    <w:name w:val="Default Paragraph Font"/>
    <w:uiPriority w:val="99"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rPr>
      <w:color w:val="000080"/>
      <w:u w:val="single"/>
    </w:rPr>
  </w:style>
  <w:style w:type="character" w:customStyle="1" w:styleId="1">
    <w:name w:val="Основной текст Знак1"/>
    <w:basedOn w:val="a0"/>
    <w:link w:val="a4"/>
    <w:uiPriority w:val="99"/>
    <w:rPr>
      <w:rFonts w:ascii="Times New Roman" w:hAnsi="Times New Roman" w:cs="Times New Roman"/>
      <w:spacing w:val="0"/>
      <w:sz w:val="20"/>
      <w:szCs w:val="20"/>
    </w:rPr>
  </w:style>
  <w:style w:type="character" w:customStyle="1" w:styleId="a5">
    <w:name w:val="Колонтитул_"/>
    <w:basedOn w:val="a0"/>
    <w:link w:val="a6"/>
    <w:uiPriority w:val="99"/>
    <w:rPr>
      <w:rFonts w:ascii="Times New Roman" w:hAnsi="Times New Roman" w:cs="Times New Roman"/>
      <w:sz w:val="20"/>
      <w:szCs w:val="20"/>
    </w:rPr>
  </w:style>
  <w:style w:type="character" w:customStyle="1" w:styleId="TrebuchetMS">
    <w:name w:val="Колонтитул + Trebuchet MS"/>
    <w:aliases w:val="7.5 pt"/>
    <w:basedOn w:val="a5"/>
    <w:uiPriority w:val="99"/>
    <w:rPr>
      <w:rFonts w:ascii="Trebuchet MS" w:hAnsi="Trebuchet MS" w:cs="Trebuchet MS"/>
      <w:spacing w:val="0"/>
      <w:sz w:val="15"/>
      <w:szCs w:val="15"/>
    </w:rPr>
  </w:style>
  <w:style w:type="character" w:customStyle="1" w:styleId="2">
    <w:name w:val="Основной текст (2)_"/>
    <w:basedOn w:val="a0"/>
    <w:link w:val="20"/>
    <w:uiPriority w:val="99"/>
    <w:rPr>
      <w:rFonts w:ascii="Times New Roman" w:hAnsi="Times New Roman" w:cs="Times New Roman"/>
      <w:spacing w:val="0"/>
      <w:sz w:val="16"/>
      <w:szCs w:val="16"/>
    </w:rPr>
  </w:style>
  <w:style w:type="character" w:customStyle="1" w:styleId="10">
    <w:name w:val="Заголовок №1_"/>
    <w:basedOn w:val="a0"/>
    <w:link w:val="11"/>
    <w:uiPriority w:val="99"/>
    <w:rPr>
      <w:rFonts w:ascii="Segoe UI" w:hAnsi="Segoe UI" w:cs="Segoe UI"/>
      <w:b/>
      <w:bCs/>
      <w:spacing w:val="20"/>
      <w:sz w:val="40"/>
      <w:szCs w:val="40"/>
    </w:rPr>
  </w:style>
  <w:style w:type="character" w:customStyle="1" w:styleId="12">
    <w:name w:val="Оглавление 1 Знак"/>
    <w:basedOn w:val="a0"/>
    <w:link w:val="13"/>
    <w:uiPriority w:val="99"/>
    <w:rPr>
      <w:rFonts w:ascii="Times New Roman" w:hAnsi="Times New Roman" w:cs="Times New Roman"/>
      <w:b/>
      <w:bCs/>
      <w:spacing w:val="0"/>
      <w:sz w:val="16"/>
      <w:szCs w:val="16"/>
    </w:rPr>
  </w:style>
  <w:style w:type="character" w:customStyle="1" w:styleId="a7">
    <w:name w:val="Оглавление_"/>
    <w:basedOn w:val="a0"/>
    <w:link w:val="a8"/>
    <w:uiPriority w:val="99"/>
    <w:rPr>
      <w:rFonts w:ascii="Times New Roman" w:hAnsi="Times New Roman" w:cs="Times New Roman"/>
      <w:spacing w:val="0"/>
      <w:sz w:val="16"/>
      <w:szCs w:val="16"/>
    </w:rPr>
  </w:style>
  <w:style w:type="character" w:customStyle="1" w:styleId="a9">
    <w:name w:val="Оглавление + Полужирный"/>
    <w:basedOn w:val="a7"/>
    <w:uiPriority w:val="99"/>
    <w:rPr>
      <w:rFonts w:ascii="Times New Roman" w:hAnsi="Times New Roman" w:cs="Times New Roman"/>
      <w:b/>
      <w:bCs/>
      <w:spacing w:val="0"/>
      <w:sz w:val="16"/>
      <w:szCs w:val="16"/>
    </w:rPr>
  </w:style>
  <w:style w:type="character" w:customStyle="1" w:styleId="2TrebuchetMS">
    <w:name w:val="Оглавление (2) + Trebuchet MS"/>
    <w:aliases w:val="9 pt"/>
    <w:basedOn w:val="12"/>
    <w:uiPriority w:val="99"/>
    <w:rPr>
      <w:rFonts w:ascii="Trebuchet MS" w:hAnsi="Trebuchet MS" w:cs="Trebuchet MS"/>
      <w:b/>
      <w:bCs/>
      <w:spacing w:val="0"/>
      <w:sz w:val="18"/>
      <w:szCs w:val="18"/>
    </w:rPr>
  </w:style>
  <w:style w:type="character" w:customStyle="1" w:styleId="10pt">
    <w:name w:val="Оглавление + 10 pt"/>
    <w:basedOn w:val="a7"/>
    <w:uiPriority w:val="99"/>
    <w:rPr>
      <w:rFonts w:ascii="Times New Roman" w:hAnsi="Times New Roman" w:cs="Times New Roman"/>
      <w:spacing w:val="0"/>
      <w:sz w:val="20"/>
      <w:szCs w:val="20"/>
    </w:rPr>
  </w:style>
  <w:style w:type="paragraph" w:styleId="a4">
    <w:name w:val="Body Text"/>
    <w:basedOn w:val="a"/>
    <w:link w:val="1"/>
    <w:uiPriority w:val="99"/>
    <w:pPr>
      <w:shd w:val="clear" w:color="auto" w:fill="FFFFFF"/>
      <w:spacing w:line="230" w:lineRule="exact"/>
      <w:ind w:hanging="280"/>
      <w:jc w:val="both"/>
    </w:pPr>
    <w:rPr>
      <w:rFonts w:ascii="Times New Roman" w:hAnsi="Times New Roman" w:cs="Times New Roman"/>
      <w:color w:val="auto"/>
      <w:sz w:val="20"/>
      <w:szCs w:val="20"/>
    </w:rPr>
  </w:style>
  <w:style w:type="character" w:customStyle="1" w:styleId="aa">
    <w:name w:val="Основной текст Знак"/>
    <w:basedOn w:val="a0"/>
    <w:uiPriority w:val="99"/>
    <w:semiHidden/>
    <w:rPr>
      <w:rFonts w:cs="Arial Unicode MS"/>
      <w:color w:val="000000"/>
    </w:rPr>
  </w:style>
  <w:style w:type="paragraph" w:customStyle="1" w:styleId="a6">
    <w:name w:val="Колонтитул"/>
    <w:basedOn w:val="a"/>
    <w:link w:val="a5"/>
    <w:uiPriority w:val="99"/>
    <w:pPr>
      <w:shd w:val="clear" w:color="auto" w:fill="FFFFFF"/>
    </w:pPr>
    <w:rPr>
      <w:rFonts w:ascii="Times New Roman" w:hAnsi="Times New Roman" w:cs="Times New Roman"/>
      <w:color w:val="auto"/>
      <w:sz w:val="20"/>
      <w:szCs w:val="20"/>
    </w:rPr>
  </w:style>
  <w:style w:type="paragraph" w:customStyle="1" w:styleId="20">
    <w:name w:val="Основной текст (2)"/>
    <w:basedOn w:val="a"/>
    <w:link w:val="2"/>
    <w:uiPriority w:val="99"/>
    <w:pPr>
      <w:shd w:val="clear" w:color="auto" w:fill="FFFFFF"/>
      <w:spacing w:after="540" w:line="240" w:lineRule="atLeast"/>
    </w:pPr>
    <w:rPr>
      <w:rFonts w:ascii="Times New Roman" w:hAnsi="Times New Roman" w:cs="Times New Roman"/>
      <w:color w:val="auto"/>
      <w:sz w:val="16"/>
      <w:szCs w:val="16"/>
    </w:rPr>
  </w:style>
  <w:style w:type="paragraph" w:customStyle="1" w:styleId="11">
    <w:name w:val="Заголовок №1"/>
    <w:basedOn w:val="a"/>
    <w:link w:val="10"/>
    <w:uiPriority w:val="99"/>
    <w:pPr>
      <w:shd w:val="clear" w:color="auto" w:fill="FFFFFF"/>
      <w:spacing w:after="900" w:line="240" w:lineRule="atLeast"/>
      <w:outlineLvl w:val="0"/>
    </w:pPr>
    <w:rPr>
      <w:rFonts w:ascii="Segoe UI" w:hAnsi="Segoe UI" w:cs="Segoe UI"/>
      <w:b/>
      <w:bCs/>
      <w:color w:val="auto"/>
      <w:spacing w:val="20"/>
      <w:sz w:val="40"/>
      <w:szCs w:val="40"/>
    </w:rPr>
  </w:style>
  <w:style w:type="paragraph" w:styleId="13">
    <w:name w:val="toc 1"/>
    <w:basedOn w:val="a"/>
    <w:next w:val="a"/>
    <w:link w:val="12"/>
    <w:uiPriority w:val="99"/>
    <w:pPr>
      <w:shd w:val="clear" w:color="auto" w:fill="FFFFFF"/>
      <w:spacing w:before="900" w:after="60" w:line="240" w:lineRule="atLeast"/>
    </w:pPr>
    <w:rPr>
      <w:rFonts w:ascii="Times New Roman" w:hAnsi="Times New Roman" w:cs="Times New Roman"/>
      <w:b/>
      <w:bCs/>
      <w:color w:val="auto"/>
      <w:sz w:val="16"/>
      <w:szCs w:val="16"/>
    </w:rPr>
  </w:style>
  <w:style w:type="paragraph" w:customStyle="1" w:styleId="a8">
    <w:name w:val="Оглавление"/>
    <w:basedOn w:val="a"/>
    <w:link w:val="a7"/>
    <w:uiPriority w:val="99"/>
    <w:pPr>
      <w:shd w:val="clear" w:color="auto" w:fill="FFFFFF"/>
      <w:spacing w:before="60" w:after="60" w:line="240" w:lineRule="atLeast"/>
      <w:ind w:hanging="440"/>
    </w:pPr>
    <w:rPr>
      <w:rFonts w:ascii="Times New Roman" w:hAnsi="Times New Roman" w:cs="Times New Roman"/>
      <w:color w:val="auto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header" Target="header6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5.xml"/><Relationship Id="rId5" Type="http://schemas.openxmlformats.org/officeDocument/2006/relationships/footnotes" Target="footnotes.xml"/><Relationship Id="rId10" Type="http://schemas.openxmlformats.org/officeDocument/2006/relationships/header" Target="header4.xml"/><Relationship Id="rId4" Type="http://schemas.openxmlformats.org/officeDocument/2006/relationships/webSettings" Target="webSettings.xml"/><Relationship Id="rId9" Type="http://schemas.openxmlformats.org/officeDocument/2006/relationships/header" Target="header3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21</Pages>
  <Words>6340</Words>
  <Characters>36139</Characters>
  <Application>Microsoft Office Word</Application>
  <DocSecurity>0</DocSecurity>
  <Lines>301</Lines>
  <Paragraphs>84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Заголовки</vt:lpstr>
      </vt:variant>
      <vt:variant>
        <vt:i4>2</vt:i4>
      </vt:variant>
    </vt:vector>
  </HeadingPairs>
  <TitlesOfParts>
    <vt:vector size="3" baseType="lpstr">
      <vt:lpstr/>
      <vt:lpstr>ОГЛАВЛЕНИЕ</vt:lpstr>
      <vt:lpstr>ВВЕДЕНИЕ</vt:lpstr>
    </vt:vector>
  </TitlesOfParts>
  <Company/>
  <LinksUpToDate>false</LinksUpToDate>
  <CharactersWithSpaces>42395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Переверзев Павел</dc:creator>
  <cp:keywords/>
  <dc:description/>
  <cp:lastModifiedBy>Переверзев Павел</cp:lastModifiedBy>
  <cp:revision>3</cp:revision>
  <dcterms:created xsi:type="dcterms:W3CDTF">2015-09-01T09:19:00Z</dcterms:created>
  <dcterms:modified xsi:type="dcterms:W3CDTF">2015-09-01T09:31:00Z</dcterms:modified>
</cp:coreProperties>
</file>